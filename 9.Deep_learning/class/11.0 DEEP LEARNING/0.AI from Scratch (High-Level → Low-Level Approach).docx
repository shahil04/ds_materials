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bCs/>
          <w:i/>
          <w:iCs/>
          <w:sz w:val="46"/>
          <w:szCs w:val="46"/>
        </w:rPr>
      </w:pPr>
      <w:bookmarkStart w:id="80" w:name="_GoBack"/>
      <w:bookmarkStart w:id="0" w:name="_ns0wk1467q9o" w:colFirst="0" w:colLast="0"/>
      <w:bookmarkEnd w:id="0"/>
      <w:r>
        <w:rPr>
          <w:b/>
          <w:bCs/>
          <w:sz w:val="46"/>
          <w:szCs w:val="46"/>
        </w:rPr>
        <w:object>
          <v:shape id="_x0000_i1028" o:spt="75" type="#_x0000_t75" style="height:696.75pt;width:453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8" DrawAspect="Content" ObjectID="_1468075725" r:id="rId6">
            <o:LockedField>false</o:LockedField>
          </o:OLEObject>
        </w:object>
      </w:r>
      <w:bookmarkEnd w:id="80"/>
      <w:r>
        <w:rPr>
          <w:b/>
          <w:bCs/>
          <w:sz w:val="46"/>
          <w:szCs w:val="46"/>
          <w:rtl w:val="0"/>
        </w:rPr>
        <w:t xml:space="preserve">🎓 Course: </w:t>
      </w:r>
      <w:r>
        <w:rPr>
          <w:rFonts w:ascii="Arial Unicode MS" w:hAnsi="Arial Unicode MS" w:eastAsia="Arial Unicode MS" w:cs="Arial Unicode MS"/>
          <w:b/>
          <w:bCs/>
          <w:i/>
          <w:iCs/>
          <w:sz w:val="46"/>
          <w:szCs w:val="46"/>
          <w:rtl w:val="0"/>
        </w:rPr>
        <w:t>Deep Learning &amp; Generative AI from Scratch (High-Level → Low-Level Approach)</w:t>
      </w:r>
    </w:p>
    <w:p w14:paraId="0000000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90adgmbfiisx" w:colFirst="0" w:colLast="0"/>
      <w:bookmarkEnd w:id="1"/>
      <w:r>
        <w:rPr>
          <w:b/>
          <w:bCs/>
          <w:sz w:val="34"/>
          <w:szCs w:val="34"/>
          <w:rtl w:val="0"/>
        </w:rPr>
        <w:t>💡 Course Vision</w:t>
      </w:r>
    </w:p>
    <w:p w14:paraId="00000003">
      <w:pPr>
        <w:spacing w:before="240" w:after="240"/>
      </w:pPr>
      <w:r>
        <w:rPr>
          <w:rtl w:val="0"/>
        </w:rPr>
        <w:t xml:space="preserve">Students first </w:t>
      </w:r>
      <w:r>
        <w:rPr>
          <w:b/>
          <w:bCs/>
          <w:rtl w:val="0"/>
        </w:rPr>
        <w:t>see what AI can do</w:t>
      </w:r>
      <w:r>
        <w:rPr>
          <w:rtl w:val="0"/>
        </w:rPr>
        <w:t xml:space="preserve">, then </w:t>
      </w:r>
      <w:r>
        <w:rPr>
          <w:b/>
          <w:bCs/>
          <w:rtl w:val="0"/>
        </w:rPr>
        <w:t>use AI tools</w:t>
      </w:r>
      <w:r>
        <w:rPr>
          <w:rtl w:val="0"/>
        </w:rPr>
        <w:t xml:space="preserve">, then </w:t>
      </w:r>
      <w:r>
        <w:rPr>
          <w:b/>
          <w:bCs/>
          <w:rtl w:val="0"/>
        </w:rPr>
        <w:t>understand how it works</w:t>
      </w:r>
      <w:r>
        <w:rPr>
          <w:rtl w:val="0"/>
        </w:rPr>
        <w:t xml:space="preserve">, and finally </w:t>
      </w:r>
      <w:r>
        <w:rPr>
          <w:b/>
          <w:bCs/>
          <w:rtl w:val="0"/>
        </w:rPr>
        <w:t>build &amp; deploy</w:t>
      </w:r>
      <w:r>
        <w:rPr>
          <w:rtl w:val="0"/>
        </w:rPr>
        <w:t xml:space="preserve"> their own AI models.</w:t>
      </w:r>
      <w:r>
        <w:rPr>
          <w:rtl w:val="0"/>
        </w:rPr>
        <w:br w:type="textWrapping"/>
      </w:r>
      <w:r>
        <w:rPr>
          <w:rtl w:val="0"/>
        </w:rPr>
        <w:t xml:space="preserve"> Designed for both </w:t>
      </w:r>
      <w:r>
        <w:rPr>
          <w:b/>
          <w:bCs/>
          <w:rtl w:val="0"/>
        </w:rPr>
        <w:t>technical (coding)</w:t>
      </w:r>
      <w:r>
        <w:rPr>
          <w:rtl w:val="0"/>
        </w:rPr>
        <w:t xml:space="preserve"> and </w:t>
      </w:r>
      <w:r>
        <w:rPr>
          <w:b/>
          <w:bCs/>
          <w:rtl w:val="0"/>
        </w:rPr>
        <w:t>non-technical (conceptual)</w:t>
      </w:r>
      <w:r>
        <w:rPr>
          <w:rtl w:val="0"/>
        </w:rPr>
        <w:t xml:space="preserve"> learners.</w:t>
      </w:r>
    </w:p>
    <w:p w14:paraId="00000004">
      <w:pPr>
        <w:spacing w:before="240" w:after="240"/>
      </w:pPr>
    </w:p>
    <w:p w14:paraId="0000000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4suow9p300io" w:colFirst="0" w:colLast="0"/>
      <w:bookmarkEnd w:id="2"/>
      <w:r>
        <w:rPr>
          <w:b/>
          <w:bCs/>
          <w:sz w:val="34"/>
          <w:szCs w:val="34"/>
          <w:rtl w:val="0"/>
        </w:rPr>
        <w:t>🌍 Real-World Hook</w:t>
      </w:r>
    </w:p>
    <w:p w14:paraId="00000006">
      <w:pPr>
        <w:spacing w:before="240" w:after="240"/>
        <w:rPr>
          <w:b/>
          <w:bCs/>
        </w:rPr>
      </w:pPr>
      <w:r>
        <w:rPr>
          <w:b/>
          <w:bCs/>
          <w:rtl w:val="0"/>
        </w:rPr>
        <w:t>Question:</w:t>
      </w:r>
    </w:p>
    <w:p w14:paraId="00000007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How does Netflix know what show you’ll love next?</w:t>
      </w:r>
      <w:r>
        <w:rPr>
          <w:rtl w:val="0"/>
        </w:rPr>
        <w:br w:type="textWrapping"/>
      </w:r>
    </w:p>
    <w:p w14:paraId="00000008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How does a phone unlock by r</w:t>
      </w:r>
      <w:r>
        <w:rPr>
          <w:rFonts w:hint="default"/>
          <w:rtl w:val="0"/>
          <w:lang w:val="en-IN"/>
        </w:rPr>
        <w:tab/>
      </w:r>
      <w:r>
        <w:rPr>
          <w:rtl w:val="0"/>
        </w:rPr>
        <w:t>ecognizing your face?</w:t>
      </w:r>
      <w:r>
        <w:rPr>
          <w:rtl w:val="0"/>
        </w:rPr>
        <w:br w:type="textWrapping"/>
      </w:r>
    </w:p>
    <w:p w14:paraId="00000009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How does ChatGPT generate human-like answers?</w:t>
      </w:r>
      <w:r>
        <w:rPr>
          <w:rtl w:val="0"/>
        </w:rPr>
        <w:br w:type="textWrapping"/>
      </w:r>
    </w:p>
    <w:p w14:paraId="0000000A">
      <w:pPr>
        <w:spacing w:before="240" w:after="240"/>
      </w:pPr>
      <w:r>
        <w:rPr>
          <w:rtl w:val="0"/>
        </w:rPr>
        <w:t xml:space="preserve">All these applications </w:t>
      </w:r>
      <w:r>
        <w:rPr>
          <w:b/>
          <w:bCs/>
          <w:rtl w:val="0"/>
        </w:rPr>
        <w:t>learn patterns from data</w:t>
      </w:r>
      <w:r>
        <w:rPr>
          <w:rtl w:val="0"/>
        </w:rPr>
        <w:t xml:space="preserve"> — images, words, numbers — using </w:t>
      </w:r>
      <w:r>
        <w:rPr>
          <w:b/>
          <w:bCs/>
          <w:rtl w:val="0"/>
        </w:rPr>
        <w:t>Neural Networks</w:t>
      </w:r>
      <w:r>
        <w:rPr>
          <w:rtl w:val="0"/>
        </w:rPr>
        <w:t>.</w:t>
      </w:r>
    </w:p>
    <w:p w14:paraId="0000000B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tjsl5dk87oyd" w:colFirst="0" w:colLast="0"/>
      <w:bookmarkEnd w:id="3"/>
      <w:r>
        <w:rPr>
          <w:b/>
          <w:bCs/>
          <w:sz w:val="34"/>
          <w:szCs w:val="34"/>
          <w:rtl w:val="0"/>
        </w:rPr>
        <w:t>💡 Introduce Topic as a Solution</w:t>
      </w:r>
    </w:p>
    <w:p w14:paraId="0000000D">
      <w:pPr>
        <w:spacing w:before="240" w:after="240"/>
      </w:pPr>
      <w:r>
        <w:rPr>
          <w:rtl w:val="0"/>
        </w:rPr>
        <w:t xml:space="preserve">Traditional programming required </w:t>
      </w:r>
      <w:r>
        <w:rPr>
          <w:b/>
          <w:bCs/>
          <w:rtl w:val="0"/>
        </w:rPr>
        <w:t>explicit rules</w:t>
      </w:r>
      <w:r>
        <w:rPr>
          <w:rtl w:val="0"/>
        </w:rPr>
        <w:t xml:space="preserve"> — but real-world data is too complex for rule-based logic.</w:t>
      </w:r>
      <w:r>
        <w:rPr>
          <w:rtl w:val="0"/>
        </w:rPr>
        <w:br w:type="textWrapping"/>
      </w:r>
      <w:r>
        <w:rPr>
          <w:rtl w:val="0"/>
        </w:rPr>
        <w:t xml:space="preserve"> Neural Networks solve this by </w:t>
      </w:r>
      <w:r>
        <w:rPr>
          <w:b/>
          <w:bCs/>
          <w:rtl w:val="0"/>
        </w:rPr>
        <w:t>learning from examples</w:t>
      </w:r>
      <w:r>
        <w:rPr>
          <w:rtl w:val="0"/>
        </w:rPr>
        <w:t>, much like the human brain learns from experience.</w:t>
      </w:r>
    </w:p>
    <w:p w14:paraId="0000000E">
      <w:pPr>
        <w:spacing w:before="240" w:after="240"/>
      </w:pPr>
    </w:p>
    <w:p w14:paraId="0000000F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wl05grwh07ad" w:colFirst="0" w:colLast="0"/>
      <w:bookmarkEnd w:id="4"/>
      <w:r>
        <w:rPr>
          <w:b/>
          <w:bCs/>
          <w:sz w:val="34"/>
          <w:szCs w:val="34"/>
          <w:rtl w:val="0"/>
        </w:rPr>
        <w:t>🧭 Stage 1: Inspire — “What AI Can Do”</w:t>
      </w:r>
    </w:p>
    <w:p w14:paraId="0000001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qovmabxulab4" w:colFirst="0" w:colLast="0"/>
      <w:bookmarkEnd w:id="5"/>
      <w:r>
        <w:rPr>
          <w:b/>
          <w:bCs/>
          <w:color w:val="000000"/>
          <w:sz w:val="26"/>
          <w:szCs w:val="26"/>
          <w:rtl w:val="0"/>
        </w:rPr>
        <w:t>🎯 Goal: Spark curiosity with real-world AI examples.</w:t>
      </w:r>
    </w:p>
    <w:p w14:paraId="0000001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y0v0k58k4k9b" w:colFirst="0" w:colLast="0"/>
      <w:bookmarkEnd w:id="6"/>
      <w:r>
        <w:rPr>
          <w:b/>
          <w:bCs/>
          <w:color w:val="000000"/>
          <w:sz w:val="26"/>
          <w:szCs w:val="26"/>
          <w:rtl w:val="0"/>
        </w:rPr>
        <w:t>📘 Topics:</w:t>
      </w:r>
    </w:p>
    <w:p w14:paraId="00000013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What is AI really doing in the world?</w:t>
      </w:r>
      <w:r>
        <w:rPr>
          <w:rtl w:val="0"/>
        </w:rPr>
        <w:br w:type="textWrapping"/>
      </w:r>
    </w:p>
    <w:p w14:paraId="00000014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Everyday AI applications</w:t>
      </w:r>
      <w:r>
        <w:rPr>
          <w:rtl w:val="0"/>
        </w:rPr>
        <w:br w:type="textWrapping"/>
      </w:r>
    </w:p>
    <w:p w14:paraId="00000015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Business use cases</w:t>
      </w:r>
      <w:r>
        <w:rPr>
          <w:rtl w:val="0"/>
        </w:rPr>
        <w:br w:type="textWrapping"/>
      </w:r>
    </w:p>
    <w:p w14:paraId="00000016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Personal productivity use cases</w:t>
      </w:r>
      <w:r>
        <w:rPr>
          <w:rtl w:val="0"/>
        </w:rPr>
        <w:br w:type="textWrapping"/>
      </w:r>
    </w:p>
    <w:p w14:paraId="0000001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wdq47bjtl0xd" w:colFirst="0" w:colLast="0"/>
      <w:bookmarkEnd w:id="7"/>
      <w:r>
        <w:rPr>
          <w:b/>
          <w:bCs/>
          <w:color w:val="000000"/>
          <w:sz w:val="26"/>
          <w:szCs w:val="26"/>
          <w:rtl w:val="0"/>
        </w:rPr>
        <w:t>💼 Real-World Examples:</w:t>
      </w:r>
    </w:p>
    <w:tbl>
      <w:tblPr>
        <w:tblStyle w:val="13"/>
        <w:tblW w:w="87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25"/>
        <w:gridCol w:w="2660"/>
        <w:gridCol w:w="4430"/>
      </w:tblGrid>
      <w:tr w14:paraId="56B48A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jc w:val="center"/>
            </w:pPr>
            <w:r>
              <w:rPr>
                <w:b/>
                <w:bCs/>
                <w:rtl w:val="0"/>
              </w:rPr>
              <w:t>Area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jc w:val="center"/>
            </w:pPr>
            <w:r>
              <w:rPr>
                <w:b/>
                <w:bCs/>
                <w:rtl w:val="0"/>
              </w:rPr>
              <w:t>AI Use Case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jc w:val="center"/>
            </w:pPr>
            <w:r>
              <w:rPr>
                <w:b/>
                <w:bCs/>
                <w:rtl w:val="0"/>
              </w:rPr>
              <w:t>Example Tool / Company</w:t>
            </w:r>
          </w:p>
        </w:tc>
      </w:tr>
      <w:tr w14:paraId="58BCE3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r>
              <w:rPr>
                <w:rtl w:val="0"/>
              </w:rPr>
              <w:t>Text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r>
              <w:rPr>
                <w:rtl w:val="0"/>
              </w:rPr>
              <w:t>Chatbots, content writing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r>
              <w:fldChar w:fldCharType="begin"/>
            </w:r>
            <w:r>
              <w:instrText xml:space="preserve"> HYPERLINK "https://chat.openai.com/"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ChatGPT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  <w:r>
              <w:rPr>
                <w:rtl w:val="0"/>
              </w:rPr>
              <w:t>,</w:t>
            </w:r>
            <w:r>
              <w:fldChar w:fldCharType="begin"/>
            </w:r>
            <w:r>
              <w:instrText xml:space="preserve"> HYPERLINK "https://claude.ai/" \h </w:instrText>
            </w:r>
            <w:r>
              <w:fldChar w:fldCharType="separate"/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fldChar w:fldCharType="end"/>
            </w:r>
            <w:r>
              <w:fldChar w:fldCharType="begin"/>
            </w:r>
            <w:r>
              <w:instrText xml:space="preserve"> HYPERLINK "https://claude.ai/"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Claude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  <w:r>
              <w:rPr>
                <w:rtl w:val="0"/>
              </w:rPr>
              <w:t>,</w:t>
            </w:r>
            <w:r>
              <w:fldChar w:fldCharType="begin"/>
            </w:r>
            <w:r>
              <w:instrText xml:space="preserve"> HYPERLINK "https://gemini.google.com/" \h </w:instrText>
            </w:r>
            <w:r>
              <w:fldChar w:fldCharType="separate"/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fldChar w:fldCharType="end"/>
            </w:r>
            <w:r>
              <w:fldChar w:fldCharType="begin"/>
            </w:r>
            <w:r>
              <w:instrText xml:space="preserve"> HYPERLINK "https://gemini.google.com/"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Gemini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</w:tr>
      <w:tr w14:paraId="08A176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r>
              <w:rPr>
                <w:rtl w:val="0"/>
              </w:rPr>
              <w:t>Image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r>
              <w:rPr>
                <w:rtl w:val="0"/>
              </w:rPr>
              <w:t>Art, design, advertising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r>
              <w:fldChar w:fldCharType="begin"/>
            </w:r>
            <w:r>
              <w:instrText xml:space="preserve"> HYPERLINK "https://www.midjourney.com/"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Midjourney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  <w:r>
              <w:rPr>
                <w:rtl w:val="0"/>
              </w:rPr>
              <w:t>,</w:t>
            </w:r>
            <w:r>
              <w:fldChar w:fldCharType="begin"/>
            </w:r>
            <w:r>
              <w:instrText xml:space="preserve"> HYPERLINK "https://leonardo.ai/" \h </w:instrText>
            </w:r>
            <w:r>
              <w:fldChar w:fldCharType="separate"/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fldChar w:fldCharType="end"/>
            </w:r>
            <w:r>
              <w:fldChar w:fldCharType="begin"/>
            </w:r>
            <w:r>
              <w:instrText xml:space="preserve"> HYPERLINK "https://leonardo.ai/"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Leonardo.ai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  <w:r>
              <w:rPr>
                <w:rtl w:val="0"/>
              </w:rPr>
              <w:t>,</w:t>
            </w:r>
            <w:r>
              <w:fldChar w:fldCharType="begin"/>
            </w:r>
            <w:r>
              <w:instrText xml:space="preserve"> HYPERLINK "https://www.canva.com/magic-write/" \h </w:instrText>
            </w:r>
            <w:r>
              <w:fldChar w:fldCharType="separate"/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fldChar w:fldCharType="end"/>
            </w:r>
            <w:r>
              <w:fldChar w:fldCharType="begin"/>
            </w:r>
            <w:r>
              <w:instrText xml:space="preserve"> HYPERLINK "https://www.canva.com/magic-write/"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Canva AI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</w:tr>
      <w:tr w14:paraId="6C6DD0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r>
              <w:rPr>
                <w:rtl w:val="0"/>
              </w:rPr>
              <w:t>Audio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r>
              <w:rPr>
                <w:rtl w:val="0"/>
              </w:rPr>
              <w:t>Voiceovers, transcription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r>
              <w:fldChar w:fldCharType="begin"/>
            </w:r>
            <w:r>
              <w:instrText xml:space="preserve"> HYPERLINK "https://elevenlabs.io/"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ElevenLabs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  <w:r>
              <w:rPr>
                <w:rtl w:val="0"/>
              </w:rPr>
              <w:t>,</w:t>
            </w:r>
            <w:r>
              <w:fldChar w:fldCharType="begin"/>
            </w:r>
            <w:r>
              <w:instrText xml:space="preserve"> HYPERLINK "https://openai.com/research/whisper" \h </w:instrText>
            </w:r>
            <w:r>
              <w:fldChar w:fldCharType="separate"/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fldChar w:fldCharType="end"/>
            </w:r>
            <w:r>
              <w:fldChar w:fldCharType="begin"/>
            </w:r>
            <w:r>
              <w:instrText xml:space="preserve"> HYPERLINK "https://openai.com/research/whisper"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Whisper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</w:tr>
      <w:tr w14:paraId="247CBE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r>
              <w:rPr>
                <w:rtl w:val="0"/>
              </w:rPr>
              <w:t>Video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r>
              <w:rPr>
                <w:rtl w:val="0"/>
              </w:rPr>
              <w:t>Marketing, education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r>
              <w:fldChar w:fldCharType="begin"/>
            </w:r>
            <w:r>
              <w:instrText xml:space="preserve"> HYPERLINK "https://runwayml.com/"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Runway ML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  <w:r>
              <w:rPr>
                <w:rtl w:val="0"/>
              </w:rPr>
              <w:t>,</w:t>
            </w:r>
            <w:r>
              <w:fldChar w:fldCharType="begin"/>
            </w:r>
            <w:r>
              <w:instrText xml:space="preserve"> HYPERLINK "https://pika.art/" \h </w:instrText>
            </w:r>
            <w:r>
              <w:fldChar w:fldCharType="separate"/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fldChar w:fldCharType="end"/>
            </w:r>
            <w:r>
              <w:fldChar w:fldCharType="begin"/>
            </w:r>
            <w:r>
              <w:instrText xml:space="preserve"> HYPERLINK "https://pika.art/"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Pika Labs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  <w:r>
              <w:rPr>
                <w:rtl w:val="0"/>
              </w:rPr>
              <w:t>,</w:t>
            </w:r>
            <w:r>
              <w:fldChar w:fldCharType="begin"/>
            </w:r>
            <w:r>
              <w:instrText xml:space="preserve"> HYPERLINK "https://www.synthesia.io/" \h </w:instrText>
            </w:r>
            <w:r>
              <w:fldChar w:fldCharType="separate"/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fldChar w:fldCharType="end"/>
            </w:r>
            <w:r>
              <w:fldChar w:fldCharType="begin"/>
            </w:r>
            <w:r>
              <w:instrText xml:space="preserve"> HYPERLINK "https://www.synthesia.io/"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Synthesia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</w:tr>
      <w:tr w14:paraId="34B61D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r>
              <w:rPr>
                <w:rtl w:val="0"/>
              </w:rPr>
              <w:t>Vision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r>
              <w:rPr>
                <w:rtl w:val="0"/>
              </w:rPr>
              <w:t>Surveillance, healthcare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r>
              <w:rPr>
                <w:rtl w:val="0"/>
              </w:rPr>
              <w:t>Tesla Autopilot, DeepMind for Eye Disease</w:t>
            </w:r>
          </w:p>
        </w:tc>
      </w:tr>
      <w:tr w14:paraId="61235E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r>
              <w:rPr>
                <w:rtl w:val="0"/>
              </w:rPr>
              <w:t>Recommender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r>
              <w:rPr>
                <w:rtl w:val="0"/>
              </w:rPr>
              <w:t>E-commerce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r>
              <w:rPr>
                <w:rtl w:val="0"/>
              </w:rPr>
              <w:t>Netflix, Amazon</w:t>
            </w:r>
          </w:p>
        </w:tc>
      </w:tr>
    </w:tbl>
    <w:p w14:paraId="0000002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ex6cf3e2vyei" w:colFirst="0" w:colLast="0"/>
      <w:bookmarkEnd w:id="8"/>
      <w:r>
        <w:rPr>
          <w:b/>
          <w:bCs/>
          <w:color w:val="000000"/>
          <w:sz w:val="26"/>
          <w:szCs w:val="26"/>
          <w:rtl w:val="0"/>
        </w:rPr>
        <w:t>🧩 Class Activity:</w:t>
      </w:r>
    </w:p>
    <w:p w14:paraId="0000002E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Ask students to list 5 AI tools they’ve seen or used.</w:t>
      </w:r>
      <w:r>
        <w:rPr>
          <w:rtl w:val="0"/>
        </w:rPr>
        <w:br w:type="textWrapping"/>
      </w:r>
    </w:p>
    <w:p w14:paraId="0000002F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Watch short demo videos from YouTube: </w:t>
      </w:r>
      <w:r>
        <w:rPr>
          <w:i/>
          <w:iCs/>
          <w:rtl w:val="0"/>
        </w:rPr>
        <w:t>“AI Tools That Change the World 2025”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30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Discuss: “How could this AI help a business or your daily life?”</w:t>
      </w:r>
      <w:r>
        <w:rPr>
          <w:rtl w:val="0"/>
        </w:rPr>
        <w:br w:type="textWrapping"/>
      </w:r>
    </w:p>
    <w:p w14:paraId="00000031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3uijj16552x6" w:colFirst="0" w:colLast="0"/>
      <w:bookmarkEnd w:id="9"/>
      <w:r>
        <w:rPr>
          <w:b/>
          <w:bCs/>
          <w:sz w:val="34"/>
          <w:szCs w:val="34"/>
          <w:rtl w:val="0"/>
        </w:rPr>
        <w:t>🧠 Stage 2: Explore — “How to Use AI Tools”</w:t>
      </w:r>
    </w:p>
    <w:p w14:paraId="0000003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d0ofuh9l14k8" w:colFirst="0" w:colLast="0"/>
      <w:bookmarkEnd w:id="10"/>
      <w:r>
        <w:rPr>
          <w:b/>
          <w:bCs/>
          <w:color w:val="000000"/>
          <w:sz w:val="26"/>
          <w:szCs w:val="26"/>
          <w:rtl w:val="0"/>
        </w:rPr>
        <w:t xml:space="preserve">🎯 Goal: Make students comfortable </w:t>
      </w:r>
      <w:r>
        <w:rPr>
          <w:b/>
          <w:bCs/>
          <w:i/>
          <w:iCs/>
          <w:color w:val="000000"/>
          <w:sz w:val="26"/>
          <w:szCs w:val="26"/>
          <w:rtl w:val="0"/>
        </w:rPr>
        <w:t>using</w:t>
      </w:r>
      <w:r>
        <w:rPr>
          <w:b/>
          <w:bCs/>
          <w:color w:val="000000"/>
          <w:sz w:val="26"/>
          <w:szCs w:val="26"/>
          <w:rtl w:val="0"/>
        </w:rPr>
        <w:t xml:space="preserve"> AI tools hands-on.</w:t>
      </w:r>
    </w:p>
    <w:p w14:paraId="0000003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c1690d4dx7qn" w:colFirst="0" w:colLast="0"/>
      <w:bookmarkEnd w:id="11"/>
      <w:r>
        <w:rPr>
          <w:b/>
          <w:bCs/>
          <w:color w:val="000000"/>
          <w:sz w:val="26"/>
          <w:szCs w:val="26"/>
          <w:rtl w:val="0"/>
        </w:rPr>
        <w:t>📘 Topics:</w:t>
      </w:r>
    </w:p>
    <w:p w14:paraId="00000035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How to talk to AI: Prompting 101</w:t>
      </w:r>
      <w:r>
        <w:rPr>
          <w:rtl w:val="0"/>
        </w:rPr>
        <w:br w:type="textWrapping"/>
      </w:r>
    </w:p>
    <w:p w14:paraId="00000036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Explore top AI tools for text, image, audio, video, code</w:t>
      </w:r>
      <w:r>
        <w:rPr>
          <w:rtl w:val="0"/>
        </w:rPr>
        <w:br w:type="textWrapping"/>
      </w:r>
    </w:p>
    <w:p w14:paraId="00000037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Understand input-output behavior</w:t>
      </w:r>
      <w:r>
        <w:rPr>
          <w:rtl w:val="0"/>
        </w:rPr>
        <w:br w:type="textWrapping"/>
      </w:r>
    </w:p>
    <w:p w14:paraId="0000003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637bh3nwgqe" w:colFirst="0" w:colLast="0"/>
      <w:bookmarkEnd w:id="12"/>
      <w:r>
        <w:rPr>
          <w:b/>
          <w:bCs/>
          <w:color w:val="000000"/>
          <w:sz w:val="26"/>
          <w:szCs w:val="26"/>
          <w:rtl w:val="0"/>
        </w:rPr>
        <w:t>🧰 Tools &amp; Links:</w:t>
      </w:r>
    </w:p>
    <w:tbl>
      <w:tblPr>
        <w:tblStyle w:val="14"/>
        <w:tblW w:w="87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60"/>
        <w:gridCol w:w="1370"/>
        <w:gridCol w:w="3695"/>
        <w:gridCol w:w="2840"/>
      </w:tblGrid>
      <w:tr w14:paraId="713495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jc w:val="center"/>
            </w:pPr>
            <w:r>
              <w:rPr>
                <w:b/>
                <w:bCs/>
                <w:rtl w:val="0"/>
              </w:rPr>
              <w:t>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jc w:val="center"/>
            </w:pPr>
            <w:r>
              <w:rPr>
                <w:b/>
                <w:bCs/>
                <w:rtl w:val="0"/>
              </w:rPr>
              <w:t>Tool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jc w:val="center"/>
            </w:pPr>
            <w:r>
              <w:rPr>
                <w:b/>
                <w:bCs/>
                <w:rtl w:val="0"/>
              </w:rPr>
              <w:t>Link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jc w:val="center"/>
            </w:pPr>
            <w:r>
              <w:rPr>
                <w:b/>
                <w:bCs/>
                <w:rtl w:val="0"/>
              </w:rPr>
              <w:t>Use Case</w:t>
            </w:r>
          </w:p>
        </w:tc>
      </w:tr>
      <w:tr w14:paraId="23710C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r>
              <w:rPr>
                <w:rtl w:val="0"/>
              </w:rPr>
              <w:t>Text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r>
              <w:rPr>
                <w:rtl w:val="0"/>
              </w:rPr>
              <w:t>ChatGPT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r>
              <w:fldChar w:fldCharType="begin"/>
            </w:r>
            <w:r>
              <w:instrText xml:space="preserve"> HYPERLINK "https://chat.openai.com/"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https://chat.openai.com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r>
              <w:rPr>
                <w:rtl w:val="0"/>
              </w:rPr>
              <w:t>Writing, Q&amp;A</w:t>
            </w:r>
          </w:p>
        </w:tc>
      </w:tr>
      <w:tr w14:paraId="406BDE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r>
              <w:rPr>
                <w:rtl w:val="0"/>
              </w:rPr>
              <w:t>Text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r>
              <w:rPr>
                <w:rtl w:val="0"/>
              </w:rPr>
              <w:t>Claude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r>
              <w:fldChar w:fldCharType="begin"/>
            </w:r>
            <w:r>
              <w:instrText xml:space="preserve"> HYPERLINK "https://claude.ai/"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https://claude.ai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r>
              <w:rPr>
                <w:rtl w:val="0"/>
              </w:rPr>
              <w:t>Long document reasoning</w:t>
            </w:r>
          </w:p>
        </w:tc>
      </w:tr>
      <w:tr w14:paraId="2AC057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r>
              <w:rPr>
                <w:rtl w:val="0"/>
              </w:rPr>
              <w:t>Image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r>
              <w:rPr>
                <w:rtl w:val="0"/>
              </w:rPr>
              <w:t>Leonardo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r>
              <w:fldChar w:fldCharType="begin"/>
            </w:r>
            <w:r>
              <w:instrText xml:space="preserve"> HYPERLINK "https://leonardo.ai/"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https://leonardo.ai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r>
              <w:rPr>
                <w:rtl w:val="0"/>
              </w:rPr>
              <w:t>Product design, concept art</w:t>
            </w:r>
          </w:p>
        </w:tc>
      </w:tr>
      <w:tr w14:paraId="2ACF54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r>
              <w:rPr>
                <w:rtl w:val="0"/>
              </w:rPr>
              <w:t>Image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r>
              <w:rPr>
                <w:rtl w:val="0"/>
              </w:rPr>
              <w:t>DALL·E 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r>
              <w:fldChar w:fldCharType="begin"/>
            </w:r>
            <w:r>
              <w:instrText xml:space="preserve"> HYPERLINK "https://openai.com/dall-e-3"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https://openai.com/dall-e-3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r>
              <w:rPr>
                <w:rtl w:val="0"/>
              </w:rPr>
              <w:t>AI art generation</w:t>
            </w:r>
          </w:p>
        </w:tc>
      </w:tr>
      <w:tr w14:paraId="630DD3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D">
            <w:r>
              <w:rPr>
                <w:rtl w:val="0"/>
              </w:rPr>
              <w:t>Audio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>
            <w:r>
              <w:rPr>
                <w:rtl w:val="0"/>
              </w:rPr>
              <w:t>ElevenLabs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>
            <w:r>
              <w:fldChar w:fldCharType="begin"/>
            </w:r>
            <w:r>
              <w:instrText xml:space="preserve"> HYPERLINK "https://elevenlabs.io/"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https://elevenlabs.io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r>
              <w:rPr>
                <w:rtl w:val="0"/>
              </w:rPr>
              <w:t>Text-to-speech</w:t>
            </w:r>
          </w:p>
        </w:tc>
      </w:tr>
      <w:tr w14:paraId="39FC03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r>
              <w:rPr>
                <w:rtl w:val="0"/>
              </w:rPr>
              <w:t>Audio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r>
              <w:rPr>
                <w:rtl w:val="0"/>
              </w:rPr>
              <w:t>Whisper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r>
              <w:fldChar w:fldCharType="begin"/>
            </w:r>
            <w:r>
              <w:instrText xml:space="preserve"> HYPERLINK "https://openai.com/research/whisper"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https://openai.com/research/whisper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r>
              <w:rPr>
                <w:rtl w:val="0"/>
              </w:rPr>
              <w:t>Speech-to-text</w:t>
            </w:r>
          </w:p>
        </w:tc>
      </w:tr>
      <w:tr w14:paraId="1CC53E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r>
              <w:rPr>
                <w:rtl w:val="0"/>
              </w:rPr>
              <w:t>Video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r>
              <w:rPr>
                <w:rtl w:val="0"/>
              </w:rPr>
              <w:t>Pika Labs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r>
              <w:fldChar w:fldCharType="begin"/>
            </w:r>
            <w:r>
              <w:instrText xml:space="preserve"> HYPERLINK "https://pika.art/"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https://pika.art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r>
              <w:rPr>
                <w:rtl w:val="0"/>
              </w:rPr>
              <w:t>Text-to-video</w:t>
            </w:r>
          </w:p>
        </w:tc>
      </w:tr>
      <w:tr w14:paraId="72D1EC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r>
              <w:rPr>
                <w:rtl w:val="0"/>
              </w:rPr>
              <w:t>Avatar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A">
            <w:r>
              <w:rPr>
                <w:rtl w:val="0"/>
              </w:rPr>
              <w:t>HeyGen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r>
              <w:fldChar w:fldCharType="begin"/>
            </w:r>
            <w:r>
              <w:instrText xml:space="preserve"> HYPERLINK "https://www.heygen.com/"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https://www.heygen.com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>
            <w:r>
              <w:rPr>
                <w:rtl w:val="0"/>
              </w:rPr>
              <w:t>Talking avatars</w:t>
            </w:r>
          </w:p>
        </w:tc>
      </w:tr>
    </w:tbl>
    <w:p w14:paraId="0000005D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</w:p>
    <w:p w14:paraId="0000005E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>
        <w:fldChar w:fldCharType="begin"/>
      </w:r>
      <w:r>
        <w:instrText xml:space="preserve"> HYPERLINK "https://chatgpt.com/c/68eb6b49-e8c0-8321-99a6-d5df45433406" \h </w:instrText>
      </w:r>
      <w:r>
        <w:fldChar w:fldCharType="separate"/>
      </w:r>
      <w:r>
        <w:rPr>
          <w:color w:val="1155CC"/>
          <w:u w:val="single"/>
          <w:rtl w:val="0"/>
        </w:rPr>
        <w:t>https://chatgpt.com/c/68eb6b49-e8c0-8321-99a6-d5df45433406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5F">
      <w:pPr>
        <w:numPr>
          <w:ilvl w:val="0"/>
          <w:numId w:val="5"/>
        </w:numPr>
        <w:ind w:left="720" w:hanging="360"/>
        <w:rPr>
          <w:u w:val="none"/>
        </w:rPr>
      </w:pPr>
      <w:r>
        <w:fldChar w:fldCharType="begin"/>
      </w:r>
      <w:r>
        <w:instrText xml:space="preserve"> HYPERLINK "https://www.blackbox.ai/" \h </w:instrText>
      </w:r>
      <w:r>
        <w:fldChar w:fldCharType="separate"/>
      </w:r>
      <w:r>
        <w:rPr>
          <w:color w:val="1155CC"/>
          <w:u w:val="single"/>
          <w:rtl w:val="0"/>
        </w:rPr>
        <w:t>https://www.blackbox.ai/</w:t>
      </w:r>
      <w:r>
        <w:rPr>
          <w:color w:val="1155CC"/>
          <w:u w:val="single"/>
          <w:rtl w:val="0"/>
        </w:rPr>
        <w:fldChar w:fldCharType="end"/>
      </w:r>
    </w:p>
    <w:p w14:paraId="00000060">
      <w:pPr>
        <w:numPr>
          <w:ilvl w:val="0"/>
          <w:numId w:val="5"/>
        </w:numPr>
        <w:ind w:left="720" w:hanging="360"/>
        <w:rPr>
          <w:u w:val="none"/>
        </w:rPr>
      </w:pPr>
      <w:r>
        <w:fldChar w:fldCharType="begin"/>
      </w:r>
      <w:r>
        <w:instrText xml:space="preserve"> HYPERLINK "https://huggingface.co/spaces/frogleo/AI-Clothes-Changer" \h </w:instrText>
      </w:r>
      <w:r>
        <w:fldChar w:fldCharType="separate"/>
      </w:r>
      <w:r>
        <w:rPr>
          <w:color w:val="1155CC"/>
          <w:u w:val="single"/>
          <w:rtl w:val="0"/>
        </w:rPr>
        <w:t>https://huggingface.co/spaces/frogleo/AI-Clothes-Changer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61">
      <w:pPr>
        <w:numPr>
          <w:ilvl w:val="0"/>
          <w:numId w:val="5"/>
        </w:numPr>
        <w:ind w:left="720" w:hanging="360"/>
        <w:rPr>
          <w:u w:val="none"/>
        </w:rPr>
      </w:pPr>
      <w:r>
        <w:fldChar w:fldCharType="begin"/>
      </w:r>
      <w:r>
        <w:instrText xml:space="preserve"> HYPERLINK "https://creator.nightcafe.studio/studio?open=creation&amp;panelContext=%28jobId%3AcmBDUUaqYDuBue4Wn8Vj%29" \h </w:instrText>
      </w:r>
      <w:r>
        <w:fldChar w:fldCharType="separate"/>
      </w:r>
      <w:r>
        <w:rPr>
          <w:color w:val="1155CC"/>
          <w:u w:val="single"/>
          <w:rtl w:val="0"/>
        </w:rPr>
        <w:t>https://creator.nightcafe.studio/studio?open=creation&amp;panelContext=%28jobId%3AcmBDUUaqYDuBue4Wn8Vj%29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62">
      <w:pPr>
        <w:numPr>
          <w:ilvl w:val="0"/>
          <w:numId w:val="5"/>
        </w:numPr>
        <w:ind w:left="720" w:hanging="360"/>
        <w:rPr>
          <w:u w:val="none"/>
        </w:rPr>
      </w:pPr>
      <w:r>
        <w:fldChar w:fldCharType="begin"/>
      </w:r>
      <w:r>
        <w:instrText xml:space="preserve"> HYPERLINK "https://www.imagine.art/dashboard/video/tool/text-to-video" \h </w:instrText>
      </w:r>
      <w:r>
        <w:fldChar w:fldCharType="separate"/>
      </w:r>
      <w:r>
        <w:rPr>
          <w:color w:val="1155CC"/>
          <w:u w:val="single"/>
          <w:rtl w:val="0"/>
        </w:rPr>
        <w:t>https://www.imagine.art/dashboard/video/tool/text-to-video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63">
      <w:pPr>
        <w:numPr>
          <w:ilvl w:val="0"/>
          <w:numId w:val="5"/>
        </w:numPr>
        <w:ind w:left="720" w:hanging="360"/>
        <w:rPr>
          <w:u w:val="none"/>
        </w:rPr>
      </w:pPr>
      <w:r>
        <w:fldChar w:fldCharType="begin"/>
      </w:r>
      <w:r>
        <w:instrText xml:space="preserve"> HYPERLINK "https://gemini.google.com/app/54c0ecdfab3ddc95" \h </w:instrText>
      </w:r>
      <w:r>
        <w:fldChar w:fldCharType="separate"/>
      </w:r>
      <w:r>
        <w:rPr>
          <w:color w:val="1155CC"/>
          <w:u w:val="single"/>
          <w:rtl w:val="0"/>
        </w:rPr>
        <w:t>https://gemini.google.com/app/54c0ecdfab3ddc95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64">
      <w:pPr>
        <w:numPr>
          <w:ilvl w:val="0"/>
          <w:numId w:val="5"/>
        </w:numPr>
        <w:ind w:left="720" w:hanging="360"/>
        <w:rPr>
          <w:u w:val="none"/>
        </w:rPr>
      </w:pPr>
      <w:r>
        <w:fldChar w:fldCharType="begin"/>
      </w:r>
      <w:r>
        <w:instrText xml:space="preserve"> HYPERLINK "https://aistudio.google.com/apps/bundled/genai_videos_with_veo?showPreview=true&amp;showAssistant=true" \h </w:instrText>
      </w:r>
      <w:r>
        <w:fldChar w:fldCharType="separate"/>
      </w:r>
      <w:r>
        <w:rPr>
          <w:color w:val="1155CC"/>
          <w:u w:val="single"/>
          <w:rtl w:val="0"/>
        </w:rPr>
        <w:t>https://aistudio.google.com/apps/bundled/genai_videos_with_veo?showPreview=true&amp;showAssistant=true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65">
      <w:pPr>
        <w:numPr>
          <w:ilvl w:val="0"/>
          <w:numId w:val="5"/>
        </w:numPr>
        <w:ind w:left="720" w:hanging="360"/>
        <w:rPr>
          <w:u w:val="none"/>
        </w:rPr>
      </w:pPr>
      <w:r>
        <w:fldChar w:fldCharType="begin"/>
      </w:r>
      <w:r>
        <w:instrText xml:space="preserve"> HYPERLINK "https://aistudio.google.com/projects" \h </w:instrText>
      </w:r>
      <w:r>
        <w:fldChar w:fldCharType="separate"/>
      </w:r>
      <w:r>
        <w:rPr>
          <w:color w:val="1155CC"/>
          <w:u w:val="single"/>
          <w:rtl w:val="0"/>
        </w:rPr>
        <w:t>https://aistudio.google.com/projects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66">
      <w:pPr>
        <w:numPr>
          <w:ilvl w:val="0"/>
          <w:numId w:val="5"/>
        </w:numPr>
        <w:ind w:left="720" w:hanging="360"/>
        <w:rPr>
          <w:u w:val="none"/>
        </w:rPr>
      </w:pPr>
      <w:r>
        <w:fldChar w:fldCharType="begin"/>
      </w:r>
      <w:r>
        <w:instrText xml:space="preserve"> HYPERLINK "https://replicate.com/google/veo-3-fast?input=python" \h </w:instrText>
      </w:r>
      <w:r>
        <w:fldChar w:fldCharType="separate"/>
      </w:r>
      <w:r>
        <w:rPr>
          <w:color w:val="1155CC"/>
          <w:u w:val="single"/>
          <w:rtl w:val="0"/>
        </w:rPr>
        <w:t>https://replicate.com/google/veo-3-fast?input=python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67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>
        <w:fldChar w:fldCharType="begin"/>
      </w:r>
      <w:r>
        <w:instrText xml:space="preserve"> HYPERLINK "https://openai.com/index/dall-e-3/" \h </w:instrText>
      </w:r>
      <w:r>
        <w:fldChar w:fldCharType="separate"/>
      </w:r>
      <w:r>
        <w:rPr>
          <w:color w:val="1155CC"/>
          <w:u w:val="single"/>
          <w:rtl w:val="0"/>
        </w:rPr>
        <w:t>https://openai.com/index/dall-e-3/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68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>
        <w:fldChar w:fldCharType="begin"/>
      </w:r>
      <w:r>
        <w:instrText xml:space="preserve"> HYPERLINK "https://flowgpt.com/" \h </w:instrText>
      </w:r>
      <w:r>
        <w:fldChar w:fldCharType="separate"/>
      </w:r>
      <w:r>
        <w:rPr>
          <w:color w:val="1155CC"/>
          <w:u w:val="single"/>
          <w:rtl w:val="0"/>
        </w:rPr>
        <w:t>https://flowgpt.com/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69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>
        <w:rPr>
          <w:rtl w:val="0"/>
        </w:rPr>
        <w:t>https://openai.com/api/pricing/</w:t>
      </w:r>
    </w:p>
    <w:p w14:paraId="0000006A">
      <w:pPr>
        <w:pStyle w:val="4"/>
        <w:keepNext w:val="0"/>
        <w:keepLines w:val="0"/>
        <w:numPr>
          <w:ilvl w:val="0"/>
          <w:numId w:val="5"/>
        </w:numPr>
        <w:spacing w:before="0" w:beforeAutospacing="0" w:after="0" w:afterAutospacing="0"/>
        <w:ind w:left="720" w:hanging="360"/>
        <w:rPr>
          <w:color w:val="000000"/>
          <w:sz w:val="22"/>
          <w:szCs w:val="22"/>
          <w:u w:val="none"/>
        </w:rPr>
      </w:pPr>
      <w:bookmarkStart w:id="13" w:name="_apw56y1oxflc" w:colFirst="0" w:colLast="0"/>
      <w:bookmarkEnd w:id="13"/>
      <w:r>
        <w:fldChar w:fldCharType="begin"/>
      </w:r>
      <w:r>
        <w:instrText xml:space="preserve"> HYPERLINK "https://huggingface.co/docs/transformers/v4.57.0/en/main_classes/pipelines#transformers.Pipeline.model" \h </w:instrText>
      </w:r>
      <w:r>
        <w:fldChar w:fldCharType="separate"/>
      </w:r>
      <w:r>
        <w:rPr>
          <w:color w:val="1155CC"/>
          <w:sz w:val="22"/>
          <w:szCs w:val="22"/>
          <w:u w:val="single"/>
          <w:rtl w:val="0"/>
        </w:rPr>
        <w:t>https://huggingface.co/docs/transformers/v4.57.0/en/main_classes/pipelines#transformers.Pipeline.model</w:t>
      </w:r>
      <w:r>
        <w:rPr>
          <w:color w:val="1155CC"/>
          <w:sz w:val="22"/>
          <w:szCs w:val="22"/>
          <w:u w:val="single"/>
          <w:rtl w:val="0"/>
        </w:rPr>
        <w:fldChar w:fldCharType="end"/>
      </w:r>
    </w:p>
    <w:p w14:paraId="0000006B">
      <w:pPr>
        <w:numPr>
          <w:ilvl w:val="0"/>
          <w:numId w:val="5"/>
        </w:numPr>
        <w:ind w:left="720" w:hanging="360"/>
      </w:pPr>
      <w:r>
        <w:fldChar w:fldCharType="begin"/>
      </w:r>
      <w:r>
        <w:instrText xml:space="preserve"> HYPERLINK "https://platform.openai.com/settings/organization/api-keys" \h </w:instrText>
      </w:r>
      <w:r>
        <w:fldChar w:fldCharType="separate"/>
      </w:r>
      <w:r>
        <w:rPr>
          <w:color w:val="1155CC"/>
          <w:u w:val="single"/>
          <w:rtl w:val="0"/>
        </w:rPr>
        <w:t>https://platform.openai.com/settings/organization/api-keys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6C">
      <w:pPr>
        <w:numPr>
          <w:ilvl w:val="0"/>
          <w:numId w:val="5"/>
        </w:numPr>
        <w:ind w:left="720" w:hanging="360"/>
        <w:rPr>
          <w:u w:val="none"/>
        </w:rPr>
      </w:pPr>
    </w:p>
    <w:p w14:paraId="0000006D">
      <w:pPr>
        <w:numPr>
          <w:ilvl w:val="0"/>
          <w:numId w:val="5"/>
        </w:numPr>
        <w:ind w:left="720" w:hanging="360"/>
      </w:pPr>
      <w:r>
        <w:fldChar w:fldCharType="begin"/>
      </w:r>
      <w:r>
        <w:instrText xml:space="preserve"> HYPERLINK "https://ollama.com/search" \h </w:instrText>
      </w:r>
      <w:r>
        <w:fldChar w:fldCharType="separate"/>
      </w:r>
      <w:r>
        <w:rPr>
          <w:color w:val="1155CC"/>
          <w:u w:val="single"/>
          <w:rtl w:val="0"/>
        </w:rPr>
        <w:t>https://ollama.com/search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6E">
      <w:pPr>
        <w:numPr>
          <w:ilvl w:val="0"/>
          <w:numId w:val="5"/>
        </w:numPr>
        <w:ind w:left="720" w:hanging="360"/>
        <w:rPr>
          <w:u w:val="none"/>
        </w:rPr>
      </w:pPr>
      <w:r>
        <w:fldChar w:fldCharType="begin"/>
      </w:r>
      <w:r>
        <w:instrText xml:space="preserve"> HYPERLINK "https://lmstudio.ai/" \h </w:instrText>
      </w:r>
      <w:r>
        <w:fldChar w:fldCharType="separate"/>
      </w:r>
      <w:r>
        <w:rPr>
          <w:color w:val="1155CC"/>
          <w:u w:val="single"/>
          <w:rtl w:val="0"/>
        </w:rPr>
        <w:t>https://lmstudio.ai/</w:t>
      </w:r>
      <w:r>
        <w:rPr>
          <w:color w:val="1155CC"/>
          <w:u w:val="single"/>
          <w:rtl w:val="0"/>
        </w:rPr>
        <w:fldChar w:fldCharType="end"/>
      </w:r>
    </w:p>
    <w:p w14:paraId="0000006F">
      <w:pPr>
        <w:numPr>
          <w:ilvl w:val="0"/>
          <w:numId w:val="5"/>
        </w:numPr>
        <w:ind w:left="720" w:hanging="360"/>
        <w:rPr>
          <w:u w:val="none"/>
        </w:rPr>
      </w:pPr>
      <w:r>
        <w:fldChar w:fldCharType="begin"/>
      </w:r>
      <w:r>
        <w:instrText xml:space="preserve"> HYPERLINK "https://huggingface.co/microsoft/VibeVoice-1.5B" \h </w:instrText>
      </w:r>
      <w:r>
        <w:fldChar w:fldCharType="separate"/>
      </w:r>
      <w:r>
        <w:rPr>
          <w:color w:val="1155CC"/>
          <w:u w:val="single"/>
          <w:rtl w:val="0"/>
        </w:rPr>
        <w:t>https://huggingface.co/microsoft/VibeVoice-1.5B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70">
      <w:pPr>
        <w:numPr>
          <w:ilvl w:val="0"/>
          <w:numId w:val="5"/>
        </w:numPr>
        <w:ind w:left="720" w:hanging="360"/>
        <w:rPr>
          <w:u w:val="none"/>
        </w:rPr>
      </w:pPr>
    </w:p>
    <w:p w14:paraId="00000071">
      <w:pPr>
        <w:numPr>
          <w:ilvl w:val="0"/>
          <w:numId w:val="5"/>
        </w:numPr>
        <w:ind w:left="720" w:hanging="360"/>
        <w:rPr>
          <w:u w:val="none"/>
        </w:rPr>
      </w:pPr>
      <w:r>
        <w:fldChar w:fldCharType="begin"/>
      </w:r>
      <w:r>
        <w:instrText xml:space="preserve"> HYPERLINK "https://colab.research.google.com/drive/1SzrBJsTLDOT87oxjzncWaaP27DBCNQBK?usp=sharing" \h </w:instrText>
      </w:r>
      <w:r>
        <w:fldChar w:fldCharType="separate"/>
      </w:r>
      <w:r>
        <w:rPr>
          <w:color w:val="0000EE"/>
          <w:u w:val="single"/>
          <w:rtl w:val="0"/>
        </w:rPr>
        <w:t>0. First_class_Code_demo_ai_models.ipynb</w:t>
      </w:r>
      <w:r>
        <w:rPr>
          <w:color w:val="0000EE"/>
          <w:u w:val="single"/>
          <w:rtl w:val="0"/>
        </w:rPr>
        <w:fldChar w:fldCharType="end"/>
      </w:r>
    </w:p>
    <w:p w14:paraId="00000072">
      <w:pPr>
        <w:numPr>
          <w:ilvl w:val="0"/>
          <w:numId w:val="5"/>
        </w:numPr>
        <w:ind w:left="720" w:hanging="360"/>
        <w:rPr>
          <w:u w:val="none"/>
        </w:rPr>
      </w:pPr>
      <w:r>
        <w:fldChar w:fldCharType="begin"/>
      </w:r>
      <w:r>
        <w:instrText xml:space="preserve"> HYPERLINK "https://playground.tensorflow.org/" \h </w:instrText>
      </w:r>
      <w:r>
        <w:fldChar w:fldCharType="separate"/>
      </w:r>
      <w:r>
        <w:rPr>
          <w:color w:val="1155CC"/>
          <w:u w:val="single"/>
          <w:rtl w:val="0"/>
        </w:rPr>
        <w:t>https://playground.tensorflow.org/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73">
      <w:pPr>
        <w:numPr>
          <w:ilvl w:val="0"/>
          <w:numId w:val="5"/>
        </w:numPr>
        <w:ind w:left="720" w:hanging="360"/>
        <w:rPr>
          <w:u w:val="none"/>
        </w:rPr>
      </w:pPr>
      <w:r>
        <w:fldChar w:fldCharType="begin"/>
      </w:r>
      <w:r>
        <w:instrText xml:space="preserve"> HYPERLINK "https://www.tensorflow.org/" \h </w:instrText>
      </w:r>
      <w:r>
        <w:fldChar w:fldCharType="separate"/>
      </w:r>
      <w:r>
        <w:rPr>
          <w:color w:val="1155CC"/>
          <w:u w:val="single"/>
          <w:rtl w:val="0"/>
        </w:rPr>
        <w:t>https://www.tensorflow.org/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74"/>
    <w:p w14:paraId="00000075">
      <w:r>
        <w:drawing>
          <wp:inline distT="114300" distB="114300" distL="114300" distR="114300">
            <wp:extent cx="5730875" cy="8077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6">
      <w:pPr>
        <w:numPr>
          <w:ilvl w:val="0"/>
          <w:numId w:val="5"/>
        </w:numPr>
        <w:ind w:left="720" w:hanging="360"/>
        <w:rPr>
          <w:u w:val="none"/>
        </w:rPr>
      </w:pPr>
    </w:p>
    <w:p w14:paraId="0000007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gq1swwoeq4mz" w:colFirst="0" w:colLast="0"/>
      <w:bookmarkEnd w:id="14"/>
      <w:r>
        <w:rPr>
          <w:b/>
          <w:bCs/>
          <w:color w:val="000000"/>
          <w:sz w:val="26"/>
          <w:szCs w:val="26"/>
          <w:rtl w:val="0"/>
        </w:rPr>
        <w:t>🧩 Mini Projects:</w:t>
      </w:r>
    </w:p>
    <w:p w14:paraId="00000078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 xml:space="preserve">Create a </w:t>
      </w:r>
      <w:r>
        <w:rPr>
          <w:b/>
          <w:bCs/>
          <w:rtl w:val="0"/>
        </w:rPr>
        <w:t>LinkedIn post</w:t>
      </w:r>
      <w:r>
        <w:rPr>
          <w:rtl w:val="0"/>
        </w:rPr>
        <w:t xml:space="preserve"> using ChatGPT and rewrite it in 3 tones (formal, funny, simple).</w:t>
      </w:r>
      <w:r>
        <w:rPr>
          <w:rtl w:val="0"/>
        </w:rPr>
        <w:br w:type="textWrapping"/>
      </w:r>
    </w:p>
    <w:p w14:paraId="00000079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Design a </w:t>
      </w:r>
      <w:r>
        <w:rPr>
          <w:b/>
          <w:bCs/>
          <w:rtl w:val="0"/>
        </w:rPr>
        <w:t>brand logo</w:t>
      </w:r>
      <w:r>
        <w:rPr>
          <w:rtl w:val="0"/>
        </w:rPr>
        <w:t xml:space="preserve"> in Leonardo.ai.</w:t>
      </w:r>
      <w:r>
        <w:rPr>
          <w:rtl w:val="0"/>
        </w:rPr>
        <w:br w:type="textWrapping"/>
      </w:r>
    </w:p>
    <w:p w14:paraId="0000007A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Convert a paragraph to </w:t>
      </w:r>
      <w:r>
        <w:rPr>
          <w:b/>
          <w:bCs/>
          <w:rtl w:val="0"/>
        </w:rPr>
        <w:t>voice narration</w:t>
      </w:r>
      <w:r>
        <w:rPr>
          <w:rtl w:val="0"/>
        </w:rPr>
        <w:t xml:space="preserve"> using ElevenLabs.</w:t>
      </w:r>
      <w:r>
        <w:rPr>
          <w:rtl w:val="0"/>
        </w:rPr>
        <w:br w:type="textWrapping"/>
      </w:r>
    </w:p>
    <w:p w14:paraId="0000007B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 xml:space="preserve">Generate a </w:t>
      </w:r>
      <w:r>
        <w:rPr>
          <w:b/>
          <w:bCs/>
          <w:rtl w:val="0"/>
        </w:rPr>
        <w:t>product promo video</w:t>
      </w:r>
      <w:r>
        <w:rPr>
          <w:rtl w:val="0"/>
        </w:rPr>
        <w:t xml:space="preserve"> using Pika Labs.</w:t>
      </w:r>
      <w:r>
        <w:rPr>
          <w:rtl w:val="0"/>
        </w:rPr>
        <w:br w:type="textWrapping"/>
      </w:r>
    </w:p>
    <w:p w14:paraId="0000007C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loxfeo1e7m84" w:colFirst="0" w:colLast="0"/>
      <w:bookmarkEnd w:id="15"/>
      <w:r>
        <w:rPr>
          <w:b/>
          <w:bCs/>
          <w:sz w:val="34"/>
          <w:szCs w:val="34"/>
          <w:rtl w:val="0"/>
        </w:rPr>
        <w:t>🧬 Stage 3: Empower — “How AI Works Behind the Scenes”</w:t>
      </w:r>
    </w:p>
    <w:p w14:paraId="0000007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ba947o9c45yd" w:colFirst="0" w:colLast="0"/>
      <w:bookmarkEnd w:id="16"/>
      <w:r>
        <w:rPr>
          <w:b/>
          <w:bCs/>
          <w:color w:val="000000"/>
          <w:sz w:val="26"/>
          <w:szCs w:val="26"/>
          <w:rtl w:val="0"/>
        </w:rPr>
        <w:t>🎯 Goal: Simplify core AI concepts visually (no coding yet).</w:t>
      </w:r>
    </w:p>
    <w:p w14:paraId="0000007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jzrqalmmc3lt" w:colFirst="0" w:colLast="0"/>
      <w:bookmarkEnd w:id="17"/>
      <w:r>
        <w:rPr>
          <w:b/>
          <w:bCs/>
          <w:color w:val="000000"/>
          <w:sz w:val="26"/>
          <w:szCs w:val="26"/>
          <w:rtl w:val="0"/>
        </w:rPr>
        <w:t>📘 Topics:</w:t>
      </w:r>
    </w:p>
    <w:p w14:paraId="00000080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>AI vs Machine Learning vs Deep Learning vs Generative AI</w:t>
      </w:r>
      <w:r>
        <w:rPr>
          <w:rtl w:val="0"/>
        </w:rPr>
        <w:br w:type="textWrapping"/>
      </w:r>
    </w:p>
    <w:p w14:paraId="00000081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How AI learns (training with data → model → prediction)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82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What is a Neural Network (with analogy: “student learning from examples”)</w:t>
      </w:r>
      <w:r>
        <w:rPr>
          <w:rtl w:val="0"/>
        </w:rPr>
        <w:br w:type="textWrapping"/>
      </w:r>
    </w:p>
    <w:p w14:paraId="00000083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>Difference between traditional programming and AI</w:t>
      </w:r>
      <w:r>
        <w:rPr>
          <w:rtl w:val="0"/>
        </w:rPr>
        <w:br w:type="textWrapping"/>
      </w:r>
    </w:p>
    <w:p w14:paraId="0000008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8rm7r7eut2xe" w:colFirst="0" w:colLast="0"/>
      <w:bookmarkEnd w:id="18"/>
      <w:r>
        <w:rPr>
          <w:b/>
          <w:bCs/>
          <w:color w:val="000000"/>
          <w:sz w:val="26"/>
          <w:szCs w:val="26"/>
          <w:rtl w:val="0"/>
        </w:rPr>
        <w:t>📊 Visualization Tools:</w:t>
      </w:r>
    </w:p>
    <w:p w14:paraId="00000085">
      <w:pPr>
        <w:numPr>
          <w:ilvl w:val="0"/>
          <w:numId w:val="8"/>
        </w:numPr>
        <w:spacing w:before="240" w:after="0" w:afterAutospacing="0"/>
        <w:ind w:left="720" w:hanging="360"/>
      </w:pPr>
      <w:r>
        <w:fldChar w:fldCharType="begin"/>
      </w:r>
      <w:r>
        <w:instrText xml:space="preserve"> HYPERLINK "https://teachablemachine.withgoogle.com/" \h </w:instrText>
      </w:r>
      <w:r>
        <w:fldChar w:fldCharType="separate"/>
      </w:r>
      <w:r>
        <w:rPr>
          <w:color w:val="1155CC"/>
          <w:u w:val="single"/>
          <w:rtl w:val="0"/>
        </w:rPr>
        <w:t>Google Teachable Machine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– Train a model with webcam images</w:t>
      </w:r>
      <w:r>
        <w:rPr>
          <w:rtl w:val="0"/>
        </w:rPr>
        <w:br w:type="textWrapping"/>
      </w:r>
    </w:p>
    <w:p w14:paraId="00000086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fldChar w:fldCharType="begin"/>
      </w:r>
      <w:r>
        <w:instrText xml:space="preserve"> HYPERLINK "https://playground.tensorflow.org/" \h </w:instrText>
      </w:r>
      <w:r>
        <w:fldChar w:fldCharType="separate"/>
      </w:r>
      <w:r>
        <w:rPr>
          <w:color w:val="1155CC"/>
          <w:u w:val="single"/>
          <w:rtl w:val="0"/>
        </w:rPr>
        <w:t>TensorFlow Playground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– Visualize neurons and layers</w:t>
      </w:r>
      <w:r>
        <w:rPr>
          <w:rtl w:val="0"/>
        </w:rPr>
        <w:br w:type="textWrapping"/>
      </w:r>
    </w:p>
    <w:p w14:paraId="00000087">
      <w:pPr>
        <w:numPr>
          <w:ilvl w:val="0"/>
          <w:numId w:val="8"/>
        </w:numPr>
        <w:spacing w:before="0" w:beforeAutospacing="0" w:after="240"/>
        <w:ind w:left="720" w:hanging="360"/>
      </w:pPr>
      <w:r>
        <w:fldChar w:fldCharType="begin"/>
      </w:r>
      <w:r>
        <w:instrText xml:space="preserve"> HYPERLINK "https://huggingface.co/spaces" \h </w:instrText>
      </w:r>
      <w:r>
        <w:fldChar w:fldCharType="separate"/>
      </w:r>
      <w:r>
        <w:rPr>
          <w:color w:val="1155CC"/>
          <w:u w:val="single"/>
          <w:rtl w:val="0"/>
        </w:rPr>
        <w:t>Hugging Face Spaces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– Try pretrained models easily</w:t>
      </w:r>
      <w:r>
        <w:rPr>
          <w:rtl w:val="0"/>
        </w:rPr>
        <w:br w:type="textWrapping"/>
      </w:r>
    </w:p>
    <w:p w14:paraId="0000008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horx86il2t1f" w:colFirst="0" w:colLast="0"/>
      <w:bookmarkEnd w:id="19"/>
      <w:r>
        <w:rPr>
          <w:b/>
          <w:bCs/>
          <w:color w:val="000000"/>
          <w:sz w:val="26"/>
          <w:szCs w:val="26"/>
          <w:rtl w:val="0"/>
        </w:rPr>
        <w:t>🧩 Class Demo:</w:t>
      </w:r>
    </w:p>
    <w:p w14:paraId="00000089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tl w:val="0"/>
        </w:rPr>
        <w:t xml:space="preserve">Train a model on Teachable Machine to recognize </w:t>
      </w:r>
      <w:r>
        <w:rPr>
          <w:i/>
          <w:iCs/>
          <w:rtl w:val="0"/>
        </w:rPr>
        <w:t>happy vs sad faces</w:t>
      </w:r>
      <w:r>
        <w:rPr>
          <w:rtl w:val="0"/>
        </w:rPr>
        <w:t xml:space="preserve"> using webcam.</w:t>
      </w:r>
      <w:r>
        <w:rPr>
          <w:rtl w:val="0"/>
        </w:rPr>
        <w:br w:type="textWrapping"/>
      </w:r>
    </w:p>
    <w:p w14:paraId="0000008A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 xml:space="preserve">Explain concept of </w:t>
      </w:r>
      <w:r>
        <w:rPr>
          <w:b/>
          <w:bCs/>
          <w:rtl w:val="0"/>
        </w:rPr>
        <w:t>data</w:t>
      </w:r>
      <w:r>
        <w:rPr>
          <w:rtl w:val="0"/>
        </w:rPr>
        <w:t xml:space="preserve">, </w:t>
      </w:r>
      <w:r>
        <w:rPr>
          <w:b/>
          <w:bCs/>
          <w:rtl w:val="0"/>
        </w:rPr>
        <w:t>training</w:t>
      </w:r>
      <w:r>
        <w:rPr>
          <w:rtl w:val="0"/>
        </w:rPr>
        <w:t xml:space="preserve">, and </w:t>
      </w:r>
      <w:r>
        <w:rPr>
          <w:b/>
          <w:bCs/>
          <w:rtl w:val="0"/>
        </w:rPr>
        <w:t>accuracy</w:t>
      </w:r>
      <w:r>
        <w:rPr>
          <w:rtl w:val="0"/>
        </w:rPr>
        <w:t xml:space="preserve"> in simple terms.</w:t>
      </w:r>
      <w:r>
        <w:rPr>
          <w:rtl w:val="0"/>
        </w:rPr>
        <w:br w:type="textWrapping"/>
      </w:r>
    </w:p>
    <w:p w14:paraId="0000008B">
      <w:pPr>
        <w:spacing w:before="240" w:after="240"/>
        <w:ind w:left="600" w:right="600" w:firstLine="0"/>
      </w:pPr>
      <w:r>
        <w:rPr>
          <w:rtl w:val="0"/>
        </w:rPr>
        <w:t>💬 Key Analogy:</w:t>
      </w:r>
      <w:r>
        <w:rPr>
          <w:rtl w:val="0"/>
        </w:rPr>
        <w:br w:type="textWrapping"/>
      </w:r>
      <w:r>
        <w:rPr>
          <w:rtl w:val="0"/>
        </w:rPr>
        <w:t xml:space="preserve"> “AI learns just like humans — it sees examples, adjusts its understanding, and improves with feedback.”</w:t>
      </w:r>
    </w:p>
    <w:p w14:paraId="0000008C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7uum789c67z" w:colFirst="0" w:colLast="0"/>
      <w:bookmarkEnd w:id="20"/>
      <w:r>
        <w:rPr>
          <w:b/>
          <w:bCs/>
          <w:sz w:val="34"/>
          <w:szCs w:val="34"/>
          <w:rtl w:val="0"/>
        </w:rPr>
        <w:t>💻 Stage 4: Local AI — “Running AI on Your Computer”</w:t>
      </w:r>
    </w:p>
    <w:p w14:paraId="0000008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bawnqway9t6u" w:colFirst="0" w:colLast="0"/>
      <w:bookmarkEnd w:id="21"/>
      <w:r>
        <w:rPr>
          <w:b/>
          <w:bCs/>
          <w:color w:val="000000"/>
          <w:sz w:val="26"/>
          <w:szCs w:val="26"/>
          <w:rtl w:val="0"/>
        </w:rPr>
        <w:t>🎯 Goal: Bridge from AI apps to local models.</w:t>
      </w:r>
    </w:p>
    <w:p w14:paraId="0000008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iz2wn8ol2ic7" w:colFirst="0" w:colLast="0"/>
      <w:bookmarkEnd w:id="22"/>
      <w:r>
        <w:rPr>
          <w:b/>
          <w:bCs/>
          <w:color w:val="000000"/>
          <w:sz w:val="26"/>
          <w:szCs w:val="26"/>
          <w:rtl w:val="0"/>
        </w:rPr>
        <w:t>📘 Topics:</w:t>
      </w:r>
    </w:p>
    <w:p w14:paraId="00000090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 w:val="0"/>
        </w:rPr>
        <w:t>Difference between cloud AI and local AI</w:t>
      </w:r>
      <w:r>
        <w:rPr>
          <w:rtl w:val="0"/>
        </w:rPr>
        <w:br w:type="textWrapping"/>
      </w:r>
    </w:p>
    <w:p w14:paraId="00000091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What is an LLM (Large Language Model)</w:t>
      </w:r>
      <w:r>
        <w:rPr>
          <w:rtl w:val="0"/>
        </w:rPr>
        <w:br w:type="textWrapping"/>
      </w:r>
    </w:p>
    <w:p w14:paraId="00000092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>How to run models on your PC (offline AI)</w:t>
      </w:r>
      <w:r>
        <w:rPr>
          <w:rtl w:val="0"/>
        </w:rPr>
        <w:br w:type="textWrapping"/>
      </w:r>
    </w:p>
    <w:p w14:paraId="0000009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nmfqr4fi60y2" w:colFirst="0" w:colLast="0"/>
      <w:bookmarkEnd w:id="23"/>
      <w:r>
        <w:rPr>
          <w:b/>
          <w:bCs/>
          <w:color w:val="000000"/>
          <w:sz w:val="26"/>
          <w:szCs w:val="26"/>
          <w:rtl w:val="0"/>
        </w:rPr>
        <w:t>🧰 Tools &amp; Links:</w:t>
      </w:r>
    </w:p>
    <w:tbl>
      <w:tblPr>
        <w:tblStyle w:val="15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65"/>
        <w:gridCol w:w="3438"/>
        <w:gridCol w:w="3820"/>
      </w:tblGrid>
      <w:tr w14:paraId="7AF8A7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4">
            <w:pPr>
              <w:jc w:val="center"/>
            </w:pPr>
            <w:r>
              <w:rPr>
                <w:b/>
                <w:bCs/>
                <w:rtl w:val="0"/>
              </w:rPr>
              <w:t>Tool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5">
            <w:pPr>
              <w:jc w:val="center"/>
            </w:pPr>
            <w:r>
              <w:rPr>
                <w:b/>
                <w:bCs/>
                <w:rtl w:val="0"/>
              </w:rPr>
              <w:t>Link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6">
            <w:pPr>
              <w:jc w:val="center"/>
            </w:pPr>
            <w:r>
              <w:rPr>
                <w:b/>
                <w:bCs/>
                <w:rtl w:val="0"/>
              </w:rPr>
              <w:t>Description</w:t>
            </w:r>
          </w:p>
        </w:tc>
      </w:tr>
      <w:tr w14:paraId="4B2677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7">
            <w:r>
              <w:rPr>
                <w:rtl w:val="0"/>
              </w:rPr>
              <w:t>Ollama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8">
            <w:r>
              <w:fldChar w:fldCharType="begin"/>
            </w:r>
            <w:r>
              <w:instrText xml:space="preserve"> HYPERLINK "https://ollama.ai/"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https://ollama.ai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9">
            <w:r>
              <w:rPr>
                <w:rtl w:val="0"/>
              </w:rPr>
              <w:t>Run local LLMs like Llama 3, Mistral</w:t>
            </w:r>
          </w:p>
        </w:tc>
      </w:tr>
      <w:tr w14:paraId="6739DD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A">
            <w:r>
              <w:rPr>
                <w:rtl w:val="0"/>
              </w:rPr>
              <w:t>LM Studio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B">
            <w:r>
              <w:fldChar w:fldCharType="begin"/>
            </w:r>
            <w:r>
              <w:instrText xml:space="preserve"> HYPERLINK "https://lmstudio.ai/"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https://lmstudio.ai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C">
            <w:r>
              <w:rPr>
                <w:rtl w:val="0"/>
              </w:rPr>
              <w:t>GUI for local models</w:t>
            </w:r>
          </w:p>
        </w:tc>
      </w:tr>
      <w:tr w14:paraId="30DC21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D">
            <w:r>
              <w:rPr>
                <w:rtl w:val="0"/>
              </w:rPr>
              <w:t>Stable Diffusion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E">
            <w:r>
              <w:fldChar w:fldCharType="begin"/>
            </w:r>
            <w:r>
              <w:instrText xml:space="preserve"> HYPERLINK "https://stability.ai/"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https://stability.ai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F">
            <w:r>
              <w:rPr>
                <w:rtl w:val="0"/>
              </w:rPr>
              <w:t>Run image generation locally</w:t>
            </w:r>
          </w:p>
        </w:tc>
      </w:tr>
      <w:tr w14:paraId="41CFE1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0">
            <w:r>
              <w:rPr>
                <w:rtl w:val="0"/>
              </w:rPr>
              <w:t>Whisper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1">
            <w:r>
              <w:fldChar w:fldCharType="begin"/>
            </w:r>
            <w:r>
              <w:instrText xml:space="preserve"> HYPERLINK "https://github.com/openai/whisper"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https://github.com/openai/whisper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2">
            <w:r>
              <w:rPr>
                <w:rtl w:val="0"/>
              </w:rPr>
              <w:t>Speech recognition locally</w:t>
            </w:r>
          </w:p>
        </w:tc>
      </w:tr>
    </w:tbl>
    <w:p w14:paraId="000000A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1twnmjm8l6tw" w:colFirst="0" w:colLast="0"/>
      <w:bookmarkEnd w:id="24"/>
      <w:r>
        <w:rPr>
          <w:b/>
          <w:bCs/>
          <w:color w:val="000000"/>
          <w:sz w:val="26"/>
          <w:szCs w:val="26"/>
          <w:rtl w:val="0"/>
        </w:rPr>
        <w:t>🧩 Demo Project:</w:t>
      </w:r>
    </w:p>
    <w:p w14:paraId="000000A4"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rtl w:val="0"/>
        </w:rPr>
        <w:t xml:space="preserve">Run a </w:t>
      </w:r>
      <w:r>
        <w:rPr>
          <w:b/>
          <w:bCs/>
          <w:rtl w:val="0"/>
        </w:rPr>
        <w:t>local chatbot</w:t>
      </w:r>
      <w:r>
        <w:rPr>
          <w:rtl w:val="0"/>
        </w:rPr>
        <w:t xml:space="preserve"> using Ollama (</w:t>
      </w:r>
      <w:r>
        <w:rPr>
          <w:rFonts w:ascii="Roboto Mono" w:hAnsi="Roboto Mono" w:eastAsia="Roboto Mono" w:cs="Roboto Mono"/>
          <w:color w:val="188038"/>
          <w:rtl w:val="0"/>
        </w:rPr>
        <w:t>ollama run llama3</w:t>
      </w:r>
      <w:r>
        <w:rPr>
          <w:rtl w:val="0"/>
        </w:rPr>
        <w:t>).</w:t>
      </w:r>
      <w:r>
        <w:rPr>
          <w:rtl w:val="0"/>
        </w:rPr>
        <w:br w:type="textWrapping"/>
      </w:r>
    </w:p>
    <w:p w14:paraId="000000A5">
      <w:pPr>
        <w:numPr>
          <w:ilvl w:val="0"/>
          <w:numId w:val="11"/>
        </w:numPr>
        <w:spacing w:before="0" w:beforeAutospacing="0" w:after="240"/>
        <w:ind w:left="720" w:hanging="360"/>
      </w:pPr>
      <w:r>
        <w:rPr>
          <w:rtl w:val="0"/>
        </w:rPr>
        <w:t>Generate images offline with Stable Diffusion Web UI.</w:t>
      </w:r>
      <w:r>
        <w:rPr>
          <w:rtl w:val="0"/>
        </w:rPr>
        <w:br w:type="textWrapping"/>
      </w:r>
    </w:p>
    <w:p w14:paraId="000000A6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x00ryj1de2yd" w:colFirst="0" w:colLast="0"/>
      <w:bookmarkEnd w:id="25"/>
      <w:r>
        <w:rPr>
          <w:b/>
          <w:bCs/>
          <w:sz w:val="34"/>
          <w:szCs w:val="34"/>
          <w:rtl w:val="0"/>
        </w:rPr>
        <w:t>🎨 Stage 5: Customize — “Controlling AI Output”</w:t>
      </w:r>
    </w:p>
    <w:p w14:paraId="000000A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pafitdkltfs1" w:colFirst="0" w:colLast="0"/>
      <w:bookmarkEnd w:id="26"/>
      <w:r>
        <w:rPr>
          <w:b/>
          <w:bCs/>
          <w:color w:val="000000"/>
          <w:sz w:val="26"/>
          <w:szCs w:val="26"/>
          <w:rtl w:val="0"/>
        </w:rPr>
        <w:t>🎯 Goal: Teach prompt engineering and fine-tuning.</w:t>
      </w:r>
    </w:p>
    <w:p w14:paraId="000000A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g3tclher1fup" w:colFirst="0" w:colLast="0"/>
      <w:bookmarkEnd w:id="27"/>
      <w:r>
        <w:rPr>
          <w:b/>
          <w:bCs/>
          <w:color w:val="000000"/>
          <w:sz w:val="26"/>
          <w:szCs w:val="26"/>
          <w:rtl w:val="0"/>
        </w:rPr>
        <w:t>📘 Topics:</w:t>
      </w:r>
    </w:p>
    <w:p w14:paraId="000000AA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rtl w:val="0"/>
        </w:rPr>
        <w:t>What is prompt engineering</w:t>
      </w:r>
      <w:r>
        <w:rPr>
          <w:rtl w:val="0"/>
        </w:rPr>
        <w:br w:type="textWrapping"/>
      </w:r>
    </w:p>
    <w:p w14:paraId="000000AB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Prompt structure: Role → Task → Context → Example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AC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 w:val="0"/>
        </w:rPr>
        <w:t>Techniques: few-shot prompting, chain-of-thought, temperature</w:t>
      </w:r>
      <w:r>
        <w:rPr>
          <w:rtl w:val="0"/>
        </w:rPr>
        <w:br w:type="textWrapping"/>
      </w:r>
    </w:p>
    <w:p w14:paraId="000000AD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 w:val="0"/>
        </w:rPr>
        <w:t>Introduction to Fine-Tuning</w:t>
      </w:r>
      <w:r>
        <w:rPr>
          <w:rtl w:val="0"/>
        </w:rPr>
        <w:br w:type="textWrapping"/>
      </w:r>
    </w:p>
    <w:p w14:paraId="000000AE"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rtl w:val="0"/>
        </w:rPr>
        <w:t>RAG (Retrieval-Augmented Generation) for custom data</w:t>
      </w:r>
      <w:r>
        <w:rPr>
          <w:rtl w:val="0"/>
        </w:rPr>
        <w:br w:type="textWrapping"/>
      </w:r>
    </w:p>
    <w:p w14:paraId="000000A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owkfal5ax5pk" w:colFirst="0" w:colLast="0"/>
      <w:bookmarkEnd w:id="28"/>
      <w:r>
        <w:rPr>
          <w:b/>
          <w:bCs/>
          <w:color w:val="000000"/>
          <w:sz w:val="26"/>
          <w:szCs w:val="26"/>
          <w:rtl w:val="0"/>
        </w:rPr>
        <w:t>🧰 Tools:</w:t>
      </w:r>
    </w:p>
    <w:p w14:paraId="000000B0">
      <w:pPr>
        <w:numPr>
          <w:ilvl w:val="0"/>
          <w:numId w:val="13"/>
        </w:numPr>
        <w:spacing w:before="240" w:after="0" w:afterAutospacing="0"/>
        <w:ind w:left="720" w:hanging="360"/>
      </w:pPr>
      <w:r>
        <w:fldChar w:fldCharType="begin"/>
      </w:r>
      <w:r>
        <w:instrText xml:space="preserve"> HYPERLINK "https://platform.openai.com/playground" \h </w:instrText>
      </w:r>
      <w:r>
        <w:fldChar w:fldCharType="separate"/>
      </w:r>
      <w:r>
        <w:rPr>
          <w:color w:val="1155CC"/>
          <w:u w:val="single"/>
          <w:rtl w:val="0"/>
        </w:rPr>
        <w:t>ChatGPT Playground</w:t>
      </w:r>
      <w:r>
        <w:rPr>
          <w:color w:val="1155CC"/>
          <w:u w:val="single"/>
          <w:rtl w:val="0"/>
        </w:rPr>
        <w:br w:type="textWrapping"/>
      </w:r>
      <w:r>
        <w:rPr>
          <w:color w:val="1155CC"/>
          <w:u w:val="single"/>
          <w:rtl w:val="0"/>
        </w:rPr>
        <w:fldChar w:fldCharType="end"/>
      </w:r>
    </w:p>
    <w:p w14:paraId="000000B1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fldChar w:fldCharType="begin"/>
      </w:r>
      <w:r>
        <w:instrText xml:space="preserve"> HYPERLINK "https://flowgpt.com/" \h </w:instrText>
      </w:r>
      <w:r>
        <w:fldChar w:fldCharType="separate"/>
      </w:r>
      <w:r>
        <w:rPr>
          <w:color w:val="1155CC"/>
          <w:u w:val="single"/>
          <w:rtl w:val="0"/>
        </w:rPr>
        <w:t>FlowGPT Prompt Library</w:t>
      </w:r>
      <w:r>
        <w:rPr>
          <w:color w:val="1155CC"/>
          <w:u w:val="single"/>
          <w:rtl w:val="0"/>
        </w:rPr>
        <w:br w:type="textWrapping"/>
      </w:r>
      <w:r>
        <w:rPr>
          <w:color w:val="1155CC"/>
          <w:u w:val="single"/>
          <w:rtl w:val="0"/>
        </w:rPr>
        <w:fldChar w:fldCharType="end"/>
      </w:r>
    </w:p>
    <w:p w14:paraId="000000B2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fldChar w:fldCharType="begin"/>
      </w:r>
      <w:r>
        <w:instrText xml:space="preserve"> HYPERLINK "https://huggingface.co/" \h </w:instrText>
      </w:r>
      <w:r>
        <w:fldChar w:fldCharType="separate"/>
      </w:r>
      <w:r>
        <w:rPr>
          <w:color w:val="1155CC"/>
          <w:u w:val="single"/>
          <w:rtl w:val="0"/>
        </w:rPr>
        <w:t>Hugging Face Hub</w:t>
      </w:r>
      <w:r>
        <w:rPr>
          <w:color w:val="1155CC"/>
          <w:u w:val="single"/>
          <w:rtl w:val="0"/>
        </w:rPr>
        <w:br w:type="textWrapping"/>
      </w:r>
      <w:r>
        <w:rPr>
          <w:color w:val="1155CC"/>
          <w:u w:val="single"/>
          <w:rtl w:val="0"/>
        </w:rPr>
        <w:fldChar w:fldCharType="end"/>
      </w:r>
    </w:p>
    <w:p w14:paraId="000000B3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fldChar w:fldCharType="begin"/>
      </w:r>
      <w:r>
        <w:instrText xml:space="preserve"> HYPERLINK "https://www.langchain.com/" \h </w:instrText>
      </w:r>
      <w:r>
        <w:fldChar w:fldCharType="separate"/>
      </w:r>
      <w:r>
        <w:rPr>
          <w:color w:val="1155CC"/>
          <w:u w:val="single"/>
          <w:rtl w:val="0"/>
        </w:rPr>
        <w:t>LangChain</w:t>
      </w:r>
      <w:r>
        <w:rPr>
          <w:color w:val="1155CC"/>
          <w:u w:val="single"/>
          <w:rtl w:val="0"/>
        </w:rPr>
        <w:br w:type="textWrapping"/>
      </w:r>
      <w:r>
        <w:rPr>
          <w:color w:val="1155CC"/>
          <w:u w:val="single"/>
          <w:rtl w:val="0"/>
        </w:rPr>
        <w:fldChar w:fldCharType="end"/>
      </w:r>
    </w:p>
    <w:p w14:paraId="000000B4">
      <w:pPr>
        <w:numPr>
          <w:ilvl w:val="0"/>
          <w:numId w:val="13"/>
        </w:numPr>
        <w:spacing w:before="0" w:beforeAutospacing="0" w:after="240"/>
        <w:ind w:left="720" w:hanging="360"/>
      </w:pPr>
      <w:r>
        <w:fldChar w:fldCharType="begin"/>
      </w:r>
      <w:r>
        <w:instrText xml:space="preserve"> HYPERLINK "https://www.llamaindex.ai/" \h </w:instrText>
      </w:r>
      <w:r>
        <w:fldChar w:fldCharType="separate"/>
      </w:r>
      <w:r>
        <w:rPr>
          <w:color w:val="1155CC"/>
          <w:u w:val="single"/>
          <w:rtl w:val="0"/>
        </w:rPr>
        <w:t>LlamaIndex</w:t>
      </w:r>
      <w:r>
        <w:rPr>
          <w:color w:val="1155CC"/>
          <w:u w:val="single"/>
          <w:rtl w:val="0"/>
        </w:rPr>
        <w:br w:type="textWrapping"/>
      </w:r>
      <w:r>
        <w:rPr>
          <w:color w:val="1155CC"/>
          <w:u w:val="single"/>
          <w:rtl w:val="0"/>
        </w:rPr>
        <w:fldChar w:fldCharType="end"/>
      </w:r>
    </w:p>
    <w:p w14:paraId="000000B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gn9p16uef1ni" w:colFirst="0" w:colLast="0"/>
      <w:bookmarkEnd w:id="29"/>
      <w:r>
        <w:rPr>
          <w:b/>
          <w:bCs/>
          <w:color w:val="000000"/>
          <w:sz w:val="26"/>
          <w:szCs w:val="26"/>
          <w:rtl w:val="0"/>
        </w:rPr>
        <w:t>🧩 Mini Projects:</w:t>
      </w:r>
    </w:p>
    <w:p w14:paraId="000000B6">
      <w:pPr>
        <w:numPr>
          <w:ilvl w:val="0"/>
          <w:numId w:val="14"/>
        </w:numPr>
        <w:spacing w:before="240" w:after="0" w:afterAutospacing="0"/>
        <w:ind w:left="720" w:hanging="360"/>
      </w:pPr>
      <w:r>
        <w:rPr>
          <w:rtl w:val="0"/>
        </w:rPr>
        <w:t xml:space="preserve">Design a </w:t>
      </w:r>
      <w:r>
        <w:rPr>
          <w:b/>
          <w:bCs/>
          <w:rtl w:val="0"/>
        </w:rPr>
        <w:t>customer support chatbot</w:t>
      </w:r>
      <w:r>
        <w:rPr>
          <w:rtl w:val="0"/>
        </w:rPr>
        <w:t xml:space="preserve"> prompt for a travel agency.</w:t>
      </w:r>
      <w:r>
        <w:rPr>
          <w:rtl w:val="0"/>
        </w:rPr>
        <w:br w:type="textWrapping"/>
      </w:r>
    </w:p>
    <w:p w14:paraId="000000B7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Fine-tune an </w:t>
      </w:r>
      <w:r>
        <w:rPr>
          <w:b/>
          <w:bCs/>
          <w:rtl w:val="0"/>
        </w:rPr>
        <w:t>open-source model</w:t>
      </w:r>
      <w:r>
        <w:rPr>
          <w:rtl w:val="0"/>
        </w:rPr>
        <w:t xml:space="preserve"> (e.g., DistilBERT) for sentiment analysis on movie reviews.</w:t>
      </w:r>
      <w:r>
        <w:rPr>
          <w:rtl w:val="0"/>
        </w:rPr>
        <w:br w:type="textWrapping"/>
      </w:r>
    </w:p>
    <w:p w14:paraId="000000B8">
      <w:pPr>
        <w:numPr>
          <w:ilvl w:val="0"/>
          <w:numId w:val="14"/>
        </w:numPr>
        <w:spacing w:before="0" w:beforeAutospacing="0" w:after="240"/>
        <w:ind w:left="720" w:hanging="360"/>
      </w:pPr>
      <w:r>
        <w:rPr>
          <w:rtl w:val="0"/>
        </w:rPr>
        <w:t xml:space="preserve">Build a </w:t>
      </w:r>
      <w:r>
        <w:rPr>
          <w:b/>
          <w:bCs/>
          <w:rtl w:val="0"/>
        </w:rPr>
        <w:t>RAG-based PDF chatbot</w:t>
      </w:r>
      <w:r>
        <w:rPr>
          <w:rtl w:val="0"/>
        </w:rPr>
        <w:t xml:space="preserve"> using LangChain (non-tech can use ChatGPT Code Interpreter to simulate).</w:t>
      </w:r>
      <w:r>
        <w:rPr>
          <w:rtl w:val="0"/>
        </w:rPr>
        <w:br w:type="textWrapping"/>
      </w:r>
    </w:p>
    <w:p w14:paraId="000000B9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b8f9w7d47qes" w:colFirst="0" w:colLast="0"/>
      <w:bookmarkEnd w:id="30"/>
      <w:r>
        <w:rPr>
          <w:b/>
          <w:bCs/>
          <w:sz w:val="34"/>
          <w:szCs w:val="34"/>
          <w:rtl w:val="0"/>
        </w:rPr>
        <w:t>⚙️ Stage 6: Create — “Building Models from Scratch”</w:t>
      </w:r>
    </w:p>
    <w:p w14:paraId="000000B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8ba5ba80rfzg" w:colFirst="0" w:colLast="0"/>
      <w:bookmarkEnd w:id="31"/>
      <w:r>
        <w:rPr>
          <w:b/>
          <w:bCs/>
          <w:color w:val="000000"/>
          <w:sz w:val="26"/>
          <w:szCs w:val="26"/>
          <w:rtl w:val="0"/>
        </w:rPr>
        <w:t>🎯 Goal: Move to low-level (for technical learners).</w:t>
      </w:r>
    </w:p>
    <w:p w14:paraId="000000B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ar8cnwg5o1rs" w:colFirst="0" w:colLast="0"/>
      <w:bookmarkEnd w:id="32"/>
      <w:r>
        <w:rPr>
          <w:b/>
          <w:bCs/>
          <w:color w:val="000000"/>
          <w:sz w:val="26"/>
          <w:szCs w:val="26"/>
          <w:rtl w:val="0"/>
        </w:rPr>
        <w:t>📘 Topics:</w:t>
      </w:r>
    </w:p>
    <w:p w14:paraId="000000BD">
      <w:pPr>
        <w:numPr>
          <w:ilvl w:val="0"/>
          <w:numId w:val="15"/>
        </w:numPr>
        <w:spacing w:before="240" w:after="0" w:afterAutospacing="0"/>
        <w:ind w:left="720" w:hanging="360"/>
      </w:pPr>
      <w:r>
        <w:rPr>
          <w:rtl w:val="0"/>
        </w:rPr>
        <w:t>Neuron, weight, bias, activation function</w:t>
      </w:r>
      <w:r>
        <w:rPr>
          <w:rtl w:val="0"/>
        </w:rPr>
        <w:br w:type="textWrapping"/>
      </w:r>
    </w:p>
    <w:p w14:paraId="000000BE">
      <w:pPr>
        <w:numPr>
          <w:ilvl w:val="0"/>
          <w:numId w:val="15"/>
        </w:numPr>
        <w:spacing w:before="0" w:beforeAutospacing="0" w:after="0" w:afterAutospacing="0"/>
        <w:ind w:left="720" w:hanging="360"/>
      </w:pPr>
      <w:r>
        <w:rPr>
          <w:rtl w:val="0"/>
        </w:rPr>
        <w:t>Forward and backward propagation</w:t>
      </w:r>
      <w:r>
        <w:rPr>
          <w:rtl w:val="0"/>
        </w:rPr>
        <w:br w:type="textWrapping"/>
      </w:r>
    </w:p>
    <w:p w14:paraId="000000BF">
      <w:pPr>
        <w:numPr>
          <w:ilvl w:val="0"/>
          <w:numId w:val="15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Building ANN using </w:t>
      </w:r>
      <w:r>
        <w:rPr>
          <w:b/>
          <w:bCs/>
          <w:rtl w:val="0"/>
        </w:rPr>
        <w:t>TensorFlow</w:t>
      </w:r>
      <w:r>
        <w:rPr>
          <w:rtl w:val="0"/>
        </w:rPr>
        <w:t xml:space="preserve"> or </w:t>
      </w:r>
      <w:r>
        <w:rPr>
          <w:b/>
          <w:bCs/>
          <w:rtl w:val="0"/>
        </w:rPr>
        <w:t>PyTorch</w:t>
      </w:r>
      <w:r>
        <w:rPr>
          <w:b/>
          <w:bCs/>
          <w:rtl w:val="0"/>
        </w:rPr>
        <w:br w:type="textWrapping"/>
      </w:r>
    </w:p>
    <w:p w14:paraId="000000C0">
      <w:pPr>
        <w:numPr>
          <w:ilvl w:val="0"/>
          <w:numId w:val="15"/>
        </w:numPr>
        <w:spacing w:before="0" w:beforeAutospacing="0" w:after="0" w:afterAutospacing="0"/>
        <w:ind w:left="720" w:hanging="360"/>
      </w:pPr>
      <w:r>
        <w:rPr>
          <w:rtl w:val="0"/>
        </w:rPr>
        <w:t>CNN for images, RNN for text</w:t>
      </w:r>
      <w:r>
        <w:rPr>
          <w:rtl w:val="0"/>
        </w:rPr>
        <w:br w:type="textWrapping"/>
      </w:r>
    </w:p>
    <w:p w14:paraId="000000C1">
      <w:pPr>
        <w:numPr>
          <w:ilvl w:val="0"/>
          <w:numId w:val="15"/>
        </w:numPr>
        <w:spacing w:before="0" w:beforeAutospacing="0" w:after="240"/>
        <w:ind w:left="720" w:hanging="360"/>
      </w:pPr>
      <w:r>
        <w:rPr>
          <w:rtl w:val="0"/>
        </w:rPr>
        <w:t>GAN basics (Generator vs Discriminator)</w:t>
      </w:r>
      <w:r>
        <w:rPr>
          <w:rtl w:val="0"/>
        </w:rPr>
        <w:br w:type="textWrapping"/>
      </w:r>
    </w:p>
    <w:p w14:paraId="000000C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tk18qi3ktqwo" w:colFirst="0" w:colLast="0"/>
      <w:bookmarkEnd w:id="33"/>
      <w:r>
        <w:rPr>
          <w:b/>
          <w:bCs/>
          <w:color w:val="000000"/>
          <w:sz w:val="26"/>
          <w:szCs w:val="26"/>
          <w:rtl w:val="0"/>
        </w:rPr>
        <w:t>🧰 Tools &amp; Libraries:</w:t>
      </w:r>
    </w:p>
    <w:p w14:paraId="000000C3">
      <w:pPr>
        <w:numPr>
          <w:ilvl w:val="0"/>
          <w:numId w:val="16"/>
        </w:numPr>
        <w:spacing w:before="240" w:after="0" w:afterAutospacing="0"/>
        <w:ind w:left="720" w:hanging="360"/>
      </w:pPr>
      <w:r>
        <w:fldChar w:fldCharType="begin"/>
      </w:r>
      <w:r>
        <w:instrText xml:space="preserve"> HYPERLINK "https://www.tensorflow.org/" \h </w:instrText>
      </w:r>
      <w:r>
        <w:fldChar w:fldCharType="separate"/>
      </w:r>
      <w:r>
        <w:rPr>
          <w:color w:val="1155CC"/>
          <w:u w:val="single"/>
          <w:rtl w:val="0"/>
        </w:rPr>
        <w:t>TensorFlow</w:t>
      </w:r>
      <w:r>
        <w:rPr>
          <w:color w:val="1155CC"/>
          <w:u w:val="single"/>
          <w:rtl w:val="0"/>
        </w:rPr>
        <w:br w:type="textWrapping"/>
      </w:r>
      <w:r>
        <w:rPr>
          <w:color w:val="1155CC"/>
          <w:u w:val="single"/>
          <w:rtl w:val="0"/>
        </w:rPr>
        <w:fldChar w:fldCharType="end"/>
      </w:r>
    </w:p>
    <w:p w14:paraId="000000C4">
      <w:pPr>
        <w:numPr>
          <w:ilvl w:val="0"/>
          <w:numId w:val="16"/>
        </w:numPr>
        <w:spacing w:before="0" w:beforeAutospacing="0" w:after="0" w:afterAutospacing="0"/>
        <w:ind w:left="720" w:hanging="360"/>
      </w:pPr>
      <w:r>
        <w:fldChar w:fldCharType="begin"/>
      </w:r>
      <w:r>
        <w:instrText xml:space="preserve"> HYPERLINK "https://keras.io/" \h </w:instrText>
      </w:r>
      <w:r>
        <w:fldChar w:fldCharType="separate"/>
      </w:r>
      <w:r>
        <w:rPr>
          <w:color w:val="1155CC"/>
          <w:u w:val="single"/>
          <w:rtl w:val="0"/>
        </w:rPr>
        <w:t>Keras</w:t>
      </w:r>
      <w:r>
        <w:rPr>
          <w:color w:val="1155CC"/>
          <w:u w:val="single"/>
          <w:rtl w:val="0"/>
        </w:rPr>
        <w:br w:type="textWrapping"/>
      </w:r>
      <w:r>
        <w:rPr>
          <w:color w:val="1155CC"/>
          <w:u w:val="single"/>
          <w:rtl w:val="0"/>
        </w:rPr>
        <w:fldChar w:fldCharType="end"/>
      </w:r>
    </w:p>
    <w:p w14:paraId="000000C5">
      <w:pPr>
        <w:numPr>
          <w:ilvl w:val="0"/>
          <w:numId w:val="16"/>
        </w:numPr>
        <w:spacing w:before="0" w:beforeAutospacing="0" w:after="0" w:afterAutospacing="0"/>
        <w:ind w:left="720" w:hanging="360"/>
      </w:pPr>
      <w:r>
        <w:fldChar w:fldCharType="begin"/>
      </w:r>
      <w:r>
        <w:instrText xml:space="preserve"> HYPERLINK "https://pytorch.org/" \h </w:instrText>
      </w:r>
      <w:r>
        <w:fldChar w:fldCharType="separate"/>
      </w:r>
      <w:r>
        <w:rPr>
          <w:color w:val="1155CC"/>
          <w:u w:val="single"/>
          <w:rtl w:val="0"/>
        </w:rPr>
        <w:t>PyTorch</w:t>
      </w:r>
      <w:r>
        <w:rPr>
          <w:color w:val="1155CC"/>
          <w:u w:val="single"/>
          <w:rtl w:val="0"/>
        </w:rPr>
        <w:br w:type="textWrapping"/>
      </w:r>
      <w:r>
        <w:rPr>
          <w:color w:val="1155CC"/>
          <w:u w:val="single"/>
          <w:rtl w:val="0"/>
        </w:rPr>
        <w:fldChar w:fldCharType="end"/>
      </w:r>
    </w:p>
    <w:p w14:paraId="000000C6">
      <w:pPr>
        <w:numPr>
          <w:ilvl w:val="0"/>
          <w:numId w:val="16"/>
        </w:numPr>
        <w:spacing w:before="0" w:beforeAutospacing="0" w:after="240"/>
        <w:ind w:left="720" w:hanging="360"/>
      </w:pPr>
      <w:r>
        <w:fldChar w:fldCharType="begin"/>
      </w:r>
      <w:r>
        <w:instrText xml:space="preserve"> HYPERLINK "https://colab.research.google.com/" \h </w:instrText>
      </w:r>
      <w:r>
        <w:fldChar w:fldCharType="separate"/>
      </w:r>
      <w:r>
        <w:rPr>
          <w:color w:val="1155CC"/>
          <w:u w:val="single"/>
          <w:rtl w:val="0"/>
        </w:rPr>
        <w:t>Google Colab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– free GPU environment</w:t>
      </w:r>
      <w:r>
        <w:rPr>
          <w:rtl w:val="0"/>
        </w:rPr>
        <w:br w:type="textWrapping"/>
      </w:r>
    </w:p>
    <w:p w14:paraId="000000C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b5n20g3we415" w:colFirst="0" w:colLast="0"/>
      <w:bookmarkEnd w:id="34"/>
      <w:r>
        <w:rPr>
          <w:b/>
          <w:bCs/>
          <w:color w:val="000000"/>
          <w:sz w:val="26"/>
          <w:szCs w:val="26"/>
          <w:rtl w:val="0"/>
        </w:rPr>
        <w:t>🧩 Coding Labs:</w:t>
      </w:r>
    </w:p>
    <w:p w14:paraId="000000C8">
      <w:pPr>
        <w:numPr>
          <w:ilvl w:val="0"/>
          <w:numId w:val="17"/>
        </w:numPr>
        <w:spacing w:before="240" w:after="0" w:afterAutospacing="0"/>
        <w:ind w:left="720" w:hanging="360"/>
      </w:pPr>
      <w:r>
        <w:rPr>
          <w:rtl w:val="0"/>
        </w:rPr>
        <w:t>Build MNIST digit classifier (ANN).</w:t>
      </w:r>
      <w:r>
        <w:rPr>
          <w:rtl w:val="0"/>
        </w:rPr>
        <w:br w:type="textWrapping"/>
      </w:r>
    </w:p>
    <w:p w14:paraId="000000C9">
      <w:pPr>
        <w:numPr>
          <w:ilvl w:val="0"/>
          <w:numId w:val="17"/>
        </w:numPr>
        <w:spacing w:before="0" w:beforeAutospacing="0" w:after="0" w:afterAutospacing="0"/>
        <w:ind w:left="720" w:hanging="360"/>
      </w:pPr>
      <w:r>
        <w:rPr>
          <w:rtl w:val="0"/>
        </w:rPr>
        <w:t>Build dog vs cat image classifier (CNN).</w:t>
      </w:r>
      <w:r>
        <w:rPr>
          <w:rtl w:val="0"/>
        </w:rPr>
        <w:br w:type="textWrapping"/>
      </w:r>
    </w:p>
    <w:p w14:paraId="000000CA">
      <w:pPr>
        <w:numPr>
          <w:ilvl w:val="0"/>
          <w:numId w:val="17"/>
        </w:numPr>
        <w:spacing w:before="0" w:beforeAutospacing="0" w:after="0" w:afterAutospacing="0"/>
        <w:ind w:left="720" w:hanging="360"/>
      </w:pPr>
      <w:r>
        <w:rPr>
          <w:rtl w:val="0"/>
        </w:rPr>
        <w:t>Build sentiment analysis model (RNN/LSTM).</w:t>
      </w:r>
      <w:r>
        <w:rPr>
          <w:rtl w:val="0"/>
        </w:rPr>
        <w:br w:type="textWrapping"/>
      </w:r>
    </w:p>
    <w:p w14:paraId="000000CB">
      <w:pPr>
        <w:numPr>
          <w:ilvl w:val="0"/>
          <w:numId w:val="17"/>
        </w:numPr>
        <w:spacing w:before="0" w:beforeAutospacing="0" w:after="240"/>
        <w:ind w:left="720" w:hanging="360"/>
      </w:pPr>
      <w:r>
        <w:rPr>
          <w:rtl w:val="0"/>
        </w:rPr>
        <w:t>Train simple GAN to generate handwritten digits.</w:t>
      </w:r>
      <w:r>
        <w:rPr>
          <w:rtl w:val="0"/>
        </w:rPr>
        <w:br w:type="textWrapping"/>
      </w:r>
    </w:p>
    <w:p w14:paraId="000000CC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z7hd1x8sw0za" w:colFirst="0" w:colLast="0"/>
      <w:bookmarkEnd w:id="35"/>
      <w:r>
        <w:rPr>
          <w:b/>
          <w:bCs/>
          <w:sz w:val="34"/>
          <w:szCs w:val="34"/>
          <w:rtl w:val="0"/>
        </w:rPr>
        <w:t>🎭 Stage 7: Generative AI in Action</w:t>
      </w:r>
    </w:p>
    <w:p w14:paraId="000000C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5u27qzd9aizl" w:colFirst="0" w:colLast="0"/>
      <w:bookmarkEnd w:id="36"/>
      <w:r>
        <w:rPr>
          <w:b/>
          <w:bCs/>
          <w:color w:val="000000"/>
          <w:sz w:val="26"/>
          <w:szCs w:val="26"/>
          <w:rtl w:val="0"/>
        </w:rPr>
        <w:t>🎯 Goal: Show creative side of Deep Learning.</w:t>
      </w:r>
    </w:p>
    <w:p w14:paraId="000000C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6zaz2stmx59s" w:colFirst="0" w:colLast="0"/>
      <w:bookmarkEnd w:id="37"/>
      <w:r>
        <w:rPr>
          <w:b/>
          <w:bCs/>
          <w:color w:val="000000"/>
          <w:sz w:val="26"/>
          <w:szCs w:val="26"/>
          <w:rtl w:val="0"/>
        </w:rPr>
        <w:t>📘 Topics:</w:t>
      </w:r>
    </w:p>
    <w:p w14:paraId="000000D0">
      <w:pPr>
        <w:numPr>
          <w:ilvl w:val="0"/>
          <w:numId w:val="18"/>
        </w:numPr>
        <w:spacing w:before="240" w:after="0" w:afterAutospacing="0"/>
        <w:ind w:left="720" w:hanging="360"/>
      </w:pPr>
      <w:r>
        <w:rPr>
          <w:rtl w:val="0"/>
        </w:rPr>
        <w:t>Text generation (GPT, Llama)</w:t>
      </w:r>
      <w:r>
        <w:rPr>
          <w:rtl w:val="0"/>
        </w:rPr>
        <w:br w:type="textWrapping"/>
      </w:r>
    </w:p>
    <w:p w14:paraId="000000D1">
      <w:pPr>
        <w:numPr>
          <w:ilvl w:val="0"/>
          <w:numId w:val="18"/>
        </w:numPr>
        <w:spacing w:before="0" w:beforeAutospacing="0" w:after="0" w:afterAutospacing="0"/>
        <w:ind w:left="720" w:hanging="360"/>
      </w:pPr>
      <w:r>
        <w:rPr>
          <w:rtl w:val="0"/>
        </w:rPr>
        <w:t>Image generation (Diffusion, GANs)</w:t>
      </w:r>
      <w:r>
        <w:rPr>
          <w:rtl w:val="0"/>
        </w:rPr>
        <w:br w:type="textWrapping"/>
      </w:r>
    </w:p>
    <w:p w14:paraId="000000D2">
      <w:pPr>
        <w:numPr>
          <w:ilvl w:val="0"/>
          <w:numId w:val="18"/>
        </w:numPr>
        <w:spacing w:before="0" w:beforeAutospacing="0" w:after="0" w:afterAutospacing="0"/>
        <w:ind w:left="720" w:hanging="360"/>
      </w:pPr>
      <w:r>
        <w:rPr>
          <w:rtl w:val="0"/>
        </w:rPr>
        <w:t>Voice generation (TTS, cloning)</w:t>
      </w:r>
      <w:r>
        <w:rPr>
          <w:rtl w:val="0"/>
        </w:rPr>
        <w:br w:type="textWrapping"/>
      </w:r>
    </w:p>
    <w:p w14:paraId="000000D3">
      <w:pPr>
        <w:numPr>
          <w:ilvl w:val="0"/>
          <w:numId w:val="18"/>
        </w:numPr>
        <w:spacing w:before="0" w:beforeAutospacing="0" w:after="0" w:afterAutospacing="0"/>
        <w:ind w:left="720" w:hanging="360"/>
      </w:pPr>
      <w:r>
        <w:rPr>
          <w:rtl w:val="0"/>
        </w:rPr>
        <w:t>Video synthesis</w:t>
      </w:r>
      <w:r>
        <w:rPr>
          <w:rtl w:val="0"/>
        </w:rPr>
        <w:br w:type="textWrapping"/>
      </w:r>
    </w:p>
    <w:p w14:paraId="000000D4">
      <w:pPr>
        <w:numPr>
          <w:ilvl w:val="0"/>
          <w:numId w:val="18"/>
        </w:numPr>
        <w:spacing w:before="0" w:beforeAutospacing="0" w:after="240"/>
        <w:ind w:left="720" w:hanging="360"/>
      </w:pPr>
      <w:r>
        <w:rPr>
          <w:rtl w:val="0"/>
        </w:rPr>
        <w:t>Multimodal AI (text + image + audio)</w:t>
      </w:r>
      <w:r>
        <w:rPr>
          <w:rtl w:val="0"/>
        </w:rPr>
        <w:br w:type="textWrapping"/>
      </w:r>
    </w:p>
    <w:p w14:paraId="000000D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njh59pdo57qx" w:colFirst="0" w:colLast="0"/>
      <w:bookmarkEnd w:id="38"/>
      <w:r>
        <w:rPr>
          <w:b/>
          <w:bCs/>
          <w:color w:val="000000"/>
          <w:sz w:val="26"/>
          <w:szCs w:val="26"/>
          <w:rtl w:val="0"/>
        </w:rPr>
        <w:t>🧰 Tools:</w:t>
      </w:r>
    </w:p>
    <w:tbl>
      <w:tblPr>
        <w:tblStyle w:val="16"/>
        <w:tblW w:w="75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70"/>
        <w:gridCol w:w="2330"/>
        <w:gridCol w:w="3860"/>
      </w:tblGrid>
      <w:tr w14:paraId="6D76C0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6">
            <w:pPr>
              <w:jc w:val="center"/>
            </w:pPr>
            <w:r>
              <w:rPr>
                <w:b/>
                <w:bCs/>
                <w:rtl w:val="0"/>
              </w:rPr>
              <w:t>Category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7">
            <w:pPr>
              <w:jc w:val="center"/>
            </w:pPr>
            <w:r>
              <w:rPr>
                <w:b/>
                <w:bCs/>
                <w:rtl w:val="0"/>
              </w:rPr>
              <w:t>Tool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8">
            <w:pPr>
              <w:jc w:val="center"/>
            </w:pPr>
            <w:r>
              <w:rPr>
                <w:b/>
                <w:bCs/>
                <w:rtl w:val="0"/>
              </w:rPr>
              <w:t>Link</w:t>
            </w:r>
          </w:p>
        </w:tc>
      </w:tr>
      <w:tr w14:paraId="686A09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9">
            <w:r>
              <w:rPr>
                <w:rtl w:val="0"/>
              </w:rPr>
              <w:t>Text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A">
            <w:r>
              <w:rPr>
                <w:rtl w:val="0"/>
              </w:rPr>
              <w:t>OpenAI GPT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B">
            <w:r>
              <w:fldChar w:fldCharType="begin"/>
            </w:r>
            <w:r>
              <w:instrText xml:space="preserve"> HYPERLINK "https://platform.openai.com/"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https://platform.openai.com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</w:tr>
      <w:tr w14:paraId="6450E8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C">
            <w:r>
              <w:rPr>
                <w:rtl w:val="0"/>
              </w:rPr>
              <w:t>Image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D">
            <w:r>
              <w:rPr>
                <w:rtl w:val="0"/>
              </w:rPr>
              <w:t>Stable Diffusion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E">
            <w:r>
              <w:fldChar w:fldCharType="begin"/>
            </w:r>
            <w:r>
              <w:instrText xml:space="preserve"> HYPERLINK "https://stability.ai/"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https://stability.ai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</w:tr>
      <w:tr w14:paraId="77F88C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F">
            <w:r>
              <w:rPr>
                <w:rtl w:val="0"/>
              </w:rPr>
              <w:t>Video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0">
            <w:r>
              <w:rPr>
                <w:rtl w:val="0"/>
              </w:rPr>
              <w:t>Runway, Pika Labs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1">
            <w:r>
              <w:fldChar w:fldCharType="begin"/>
            </w:r>
            <w:r>
              <w:instrText xml:space="preserve"> HYPERLINK "https://runwayml.com/"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https://runwayml.com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  <w:r>
              <w:rPr>
                <w:rtl w:val="0"/>
              </w:rPr>
              <w:t>,</w:t>
            </w:r>
            <w:r>
              <w:fldChar w:fldCharType="begin"/>
            </w:r>
            <w:r>
              <w:instrText xml:space="preserve"> HYPERLINK "https://pika.art/" \h </w:instrText>
            </w:r>
            <w:r>
              <w:fldChar w:fldCharType="separate"/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fldChar w:fldCharType="end"/>
            </w:r>
            <w:r>
              <w:fldChar w:fldCharType="begin"/>
            </w:r>
            <w:r>
              <w:instrText xml:space="preserve"> HYPERLINK "https://pika.art/"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https://pika.art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</w:tr>
      <w:tr w14:paraId="53BEFA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2">
            <w:r>
              <w:rPr>
                <w:rtl w:val="0"/>
              </w:rPr>
              <w:t>Audio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3">
            <w:r>
              <w:rPr>
                <w:rtl w:val="0"/>
              </w:rPr>
              <w:t>ElevenLabs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4">
            <w:r>
              <w:fldChar w:fldCharType="begin"/>
            </w:r>
            <w:r>
              <w:instrText xml:space="preserve"> HYPERLINK "https://elevenlabs.io/"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https://elevenlabs.io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</w:tr>
      <w:tr w14:paraId="751FF0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5">
            <w:r>
              <w:rPr>
                <w:rtl w:val="0"/>
              </w:rPr>
              <w:t>Multimodal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6">
            <w:r>
              <w:rPr>
                <w:rtl w:val="0"/>
              </w:rPr>
              <w:t>Hugging Face models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7">
            <w:r>
              <w:fldChar w:fldCharType="begin"/>
            </w:r>
            <w:r>
              <w:instrText xml:space="preserve"> HYPERLINK "https://huggingface.co/models"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https://huggingface.co/models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</w:tr>
    </w:tbl>
    <w:p w14:paraId="000000E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dp4jqyiobl94" w:colFirst="0" w:colLast="0"/>
      <w:bookmarkEnd w:id="39"/>
      <w:r>
        <w:rPr>
          <w:b/>
          <w:bCs/>
          <w:color w:val="000000"/>
          <w:sz w:val="26"/>
          <w:szCs w:val="26"/>
          <w:rtl w:val="0"/>
        </w:rPr>
        <w:t>🧩 Projects:</w:t>
      </w:r>
    </w:p>
    <w:p w14:paraId="000000E9">
      <w:pPr>
        <w:numPr>
          <w:ilvl w:val="0"/>
          <w:numId w:val="19"/>
        </w:numPr>
        <w:spacing w:before="240" w:after="0" w:afterAutospacing="0"/>
        <w:ind w:left="720" w:hanging="360"/>
      </w:pPr>
      <w:r>
        <w:rPr>
          <w:rtl w:val="0"/>
        </w:rPr>
        <w:t xml:space="preserve">Build a </w:t>
      </w:r>
      <w:r>
        <w:rPr>
          <w:b/>
          <w:bCs/>
          <w:rtl w:val="0"/>
        </w:rPr>
        <w:t>ChatGPT clone</w:t>
      </w:r>
      <w:r>
        <w:rPr>
          <w:rtl w:val="0"/>
        </w:rPr>
        <w:t xml:space="preserve"> using OpenAI API or Ollama.</w:t>
      </w:r>
      <w:r>
        <w:rPr>
          <w:rtl w:val="0"/>
        </w:rPr>
        <w:br w:type="textWrapping"/>
      </w:r>
    </w:p>
    <w:p w14:paraId="000000EA">
      <w:pPr>
        <w:numPr>
          <w:ilvl w:val="0"/>
          <w:numId w:val="19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Generate </w:t>
      </w:r>
      <w:r>
        <w:rPr>
          <w:b/>
          <w:bCs/>
          <w:rtl w:val="0"/>
        </w:rPr>
        <w:t>AI art portfolio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EB">
      <w:pPr>
        <w:numPr>
          <w:ilvl w:val="0"/>
          <w:numId w:val="19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Create a </w:t>
      </w:r>
      <w:r>
        <w:rPr>
          <w:b/>
          <w:bCs/>
          <w:rtl w:val="0"/>
        </w:rPr>
        <w:t>text-to-video ad</w:t>
      </w:r>
      <w:r>
        <w:rPr>
          <w:rtl w:val="0"/>
        </w:rPr>
        <w:t xml:space="preserve"> using Runway.</w:t>
      </w:r>
      <w:r>
        <w:rPr>
          <w:rtl w:val="0"/>
        </w:rPr>
        <w:br w:type="textWrapping"/>
      </w:r>
    </w:p>
    <w:p w14:paraId="000000EC">
      <w:pPr>
        <w:numPr>
          <w:ilvl w:val="0"/>
          <w:numId w:val="19"/>
        </w:numPr>
        <w:spacing w:before="0" w:beforeAutospacing="0" w:after="240"/>
        <w:ind w:left="720" w:hanging="360"/>
      </w:pPr>
      <w:r>
        <w:rPr>
          <w:rtl w:val="0"/>
        </w:rPr>
        <w:t xml:space="preserve">Generate </w:t>
      </w:r>
      <w:r>
        <w:rPr>
          <w:b/>
          <w:bCs/>
          <w:rtl w:val="0"/>
        </w:rPr>
        <w:t>voice narration</w:t>
      </w:r>
      <w:r>
        <w:rPr>
          <w:rtl w:val="0"/>
        </w:rPr>
        <w:t xml:space="preserve"> for that video.</w:t>
      </w:r>
      <w:r>
        <w:rPr>
          <w:rtl w:val="0"/>
        </w:rPr>
        <w:br w:type="textWrapping"/>
      </w:r>
    </w:p>
    <w:p w14:paraId="000000ED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5dd38csnrw0m" w:colFirst="0" w:colLast="0"/>
      <w:bookmarkEnd w:id="40"/>
      <w:r>
        <w:rPr>
          <w:b/>
          <w:bCs/>
          <w:sz w:val="34"/>
          <w:szCs w:val="34"/>
          <w:rtl w:val="0"/>
        </w:rPr>
        <w:t>☁️ Stage 8: Deploy — “Bring AI to the Real World”</w:t>
      </w:r>
    </w:p>
    <w:p w14:paraId="000000E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cmvh7k6abhit" w:colFirst="0" w:colLast="0"/>
      <w:bookmarkEnd w:id="41"/>
      <w:r>
        <w:rPr>
          <w:b/>
          <w:bCs/>
          <w:color w:val="000000"/>
          <w:sz w:val="26"/>
          <w:szCs w:val="26"/>
          <w:rtl w:val="0"/>
        </w:rPr>
        <w:t>🎯 Goal: Make deployable AI apps.</w:t>
      </w:r>
    </w:p>
    <w:p w14:paraId="000000F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gyukinvnh6kg" w:colFirst="0" w:colLast="0"/>
      <w:bookmarkEnd w:id="42"/>
      <w:r>
        <w:rPr>
          <w:b/>
          <w:bCs/>
          <w:color w:val="000000"/>
          <w:sz w:val="26"/>
          <w:szCs w:val="26"/>
          <w:rtl w:val="0"/>
        </w:rPr>
        <w:t>📘 Topics:</w:t>
      </w:r>
    </w:p>
    <w:p w14:paraId="000000F1">
      <w:pPr>
        <w:numPr>
          <w:ilvl w:val="0"/>
          <w:numId w:val="20"/>
        </w:numPr>
        <w:spacing w:before="240" w:after="0" w:afterAutospacing="0"/>
        <w:ind w:left="720" w:hanging="360"/>
      </w:pPr>
      <w:r>
        <w:rPr>
          <w:rtl w:val="0"/>
        </w:rPr>
        <w:t xml:space="preserve">Using </w:t>
      </w:r>
      <w:r>
        <w:rPr>
          <w:b/>
          <w:bCs/>
          <w:rtl w:val="0"/>
        </w:rPr>
        <w:t>Streamlit</w:t>
      </w:r>
      <w:r>
        <w:rPr>
          <w:rtl w:val="0"/>
        </w:rPr>
        <w:t xml:space="preserve"> or </w:t>
      </w:r>
      <w:r>
        <w:rPr>
          <w:b/>
          <w:bCs/>
          <w:rtl w:val="0"/>
        </w:rPr>
        <w:t>Gradio</w:t>
      </w:r>
      <w:r>
        <w:rPr>
          <w:rtl w:val="0"/>
        </w:rPr>
        <w:t xml:space="preserve"> for UI</w:t>
      </w:r>
      <w:r>
        <w:rPr>
          <w:rtl w:val="0"/>
        </w:rPr>
        <w:br w:type="textWrapping"/>
      </w:r>
    </w:p>
    <w:p w14:paraId="000000F2">
      <w:pPr>
        <w:numPr>
          <w:ilvl w:val="0"/>
          <w:numId w:val="20"/>
        </w:numPr>
        <w:spacing w:before="0" w:beforeAutospacing="0" w:after="0" w:afterAutospacing="0"/>
        <w:ind w:left="720" w:hanging="360"/>
      </w:pPr>
      <w:r>
        <w:rPr>
          <w:rtl w:val="0"/>
        </w:rPr>
        <w:t>Connecting backend AI model (API or local)</w:t>
      </w:r>
      <w:r>
        <w:rPr>
          <w:rtl w:val="0"/>
        </w:rPr>
        <w:br w:type="textWrapping"/>
      </w:r>
    </w:p>
    <w:p w14:paraId="000000F3">
      <w:pPr>
        <w:numPr>
          <w:ilvl w:val="0"/>
          <w:numId w:val="20"/>
        </w:numPr>
        <w:spacing w:before="0" w:beforeAutospacing="0" w:after="240"/>
        <w:ind w:left="720" w:hanging="360"/>
      </w:pPr>
      <w:r>
        <w:rPr>
          <w:rtl w:val="0"/>
        </w:rPr>
        <w:t>Hosting (Hugging Face Spaces, Render, Docker)</w:t>
      </w:r>
      <w:r>
        <w:rPr>
          <w:rtl w:val="0"/>
        </w:rPr>
        <w:br w:type="textWrapping"/>
      </w:r>
    </w:p>
    <w:p w14:paraId="000000F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565c3pyrqa9e" w:colFirst="0" w:colLast="0"/>
      <w:bookmarkEnd w:id="43"/>
      <w:r>
        <w:rPr>
          <w:b/>
          <w:bCs/>
          <w:color w:val="000000"/>
          <w:sz w:val="26"/>
          <w:szCs w:val="26"/>
          <w:rtl w:val="0"/>
        </w:rPr>
        <w:t>🧰 Tools:</w:t>
      </w:r>
    </w:p>
    <w:tbl>
      <w:tblPr>
        <w:tblStyle w:val="17"/>
        <w:tblW w:w="78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15"/>
        <w:gridCol w:w="3065"/>
        <w:gridCol w:w="2510"/>
      </w:tblGrid>
      <w:tr w14:paraId="1410A1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5">
            <w:pPr>
              <w:jc w:val="center"/>
            </w:pPr>
            <w:r>
              <w:rPr>
                <w:b/>
                <w:bCs/>
                <w:rtl w:val="0"/>
              </w:rPr>
              <w:t>Tool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6">
            <w:pPr>
              <w:jc w:val="center"/>
            </w:pPr>
            <w:r>
              <w:rPr>
                <w:b/>
                <w:bCs/>
                <w:rtl w:val="0"/>
              </w:rPr>
              <w:t>Link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7">
            <w:pPr>
              <w:jc w:val="center"/>
            </w:pPr>
            <w:r>
              <w:rPr>
                <w:b/>
                <w:bCs/>
                <w:rtl w:val="0"/>
              </w:rPr>
              <w:t>Purpose</w:t>
            </w:r>
          </w:p>
        </w:tc>
      </w:tr>
      <w:tr w14:paraId="2E7863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8">
            <w:r>
              <w:rPr>
                <w:rtl w:val="0"/>
              </w:rPr>
              <w:t>Streamlit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9">
            <w:r>
              <w:fldChar w:fldCharType="begin"/>
            </w:r>
            <w:r>
              <w:instrText xml:space="preserve"> HYPERLINK "https://streamlit.io/"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https://streamlit.io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A">
            <w:r>
              <w:rPr>
                <w:rtl w:val="0"/>
              </w:rPr>
              <w:t>Build interactive apps</w:t>
            </w:r>
          </w:p>
        </w:tc>
      </w:tr>
      <w:tr w14:paraId="4134C7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B">
            <w:r>
              <w:rPr>
                <w:rtl w:val="0"/>
              </w:rPr>
              <w:t>Gradio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C">
            <w:r>
              <w:fldChar w:fldCharType="begin"/>
            </w:r>
            <w:r>
              <w:instrText xml:space="preserve"> HYPERLINK "https://gradio.app/"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https://gradio.app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D">
            <w:r>
              <w:rPr>
                <w:rtl w:val="0"/>
              </w:rPr>
              <w:t>Simple AI app interface</w:t>
            </w:r>
          </w:p>
        </w:tc>
      </w:tr>
      <w:tr w14:paraId="19B0A6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E">
            <w:r>
              <w:rPr>
                <w:rtl w:val="0"/>
              </w:rPr>
              <w:t>FastAPI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F">
            <w:r>
              <w:fldChar w:fldCharType="begin"/>
            </w:r>
            <w:r>
              <w:instrText xml:space="preserve"> HYPERLINK "https://fastapi.tiangolo.com/"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https://fastapi.tiangolo.com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0">
            <w:r>
              <w:rPr>
                <w:rtl w:val="0"/>
              </w:rPr>
              <w:t>Backend API</w:t>
            </w:r>
          </w:p>
        </w:tc>
      </w:tr>
      <w:tr w14:paraId="55A7B1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1">
            <w:r>
              <w:rPr>
                <w:rtl w:val="0"/>
              </w:rPr>
              <w:t>Hugging Face Spaces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2">
            <w:r>
              <w:fldChar w:fldCharType="begin"/>
            </w:r>
            <w:r>
              <w:instrText xml:space="preserve"> HYPERLINK "https://huggingface.co/spaces"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https://huggingface.co/spaces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3">
            <w:r>
              <w:rPr>
                <w:rtl w:val="0"/>
              </w:rPr>
              <w:t>Free AI deployment</w:t>
            </w:r>
          </w:p>
        </w:tc>
      </w:tr>
      <w:tr w14:paraId="0450482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4">
            <w:r>
              <w:rPr>
                <w:rtl w:val="0"/>
              </w:rPr>
              <w:t>Docker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5">
            <w:r>
              <w:fldChar w:fldCharType="begin"/>
            </w:r>
            <w:r>
              <w:instrText xml:space="preserve"> HYPERLINK "https://www.docker.com/"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https://www.docker.com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6">
            <w:r>
              <w:rPr>
                <w:rtl w:val="0"/>
              </w:rPr>
              <w:t>Containerization</w:t>
            </w:r>
          </w:p>
        </w:tc>
      </w:tr>
    </w:tbl>
    <w:p w14:paraId="0000010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eqf2eer5czqk" w:colFirst="0" w:colLast="0"/>
      <w:bookmarkEnd w:id="44"/>
      <w:r>
        <w:rPr>
          <w:b/>
          <w:bCs/>
          <w:color w:val="000000"/>
          <w:sz w:val="26"/>
          <w:szCs w:val="26"/>
          <w:rtl w:val="0"/>
        </w:rPr>
        <w:t>🧩 Projects:</w:t>
      </w:r>
    </w:p>
    <w:p w14:paraId="00000108">
      <w:pPr>
        <w:numPr>
          <w:ilvl w:val="0"/>
          <w:numId w:val="21"/>
        </w:numPr>
        <w:spacing w:before="240" w:after="0" w:afterAutospacing="0"/>
        <w:ind w:left="720" w:hanging="360"/>
      </w:pPr>
      <w:r>
        <w:rPr>
          <w:rtl w:val="0"/>
        </w:rPr>
        <w:t>Deploy your chatbot on Hugging Face.</w:t>
      </w:r>
      <w:r>
        <w:rPr>
          <w:rtl w:val="0"/>
        </w:rPr>
        <w:br w:type="textWrapping"/>
      </w:r>
    </w:p>
    <w:p w14:paraId="00000109">
      <w:pPr>
        <w:numPr>
          <w:ilvl w:val="0"/>
          <w:numId w:val="21"/>
        </w:numPr>
        <w:spacing w:before="0" w:beforeAutospacing="0" w:after="0" w:afterAutospacing="0"/>
        <w:ind w:left="720" w:hanging="360"/>
      </w:pPr>
      <w:r>
        <w:rPr>
          <w:rtl w:val="0"/>
        </w:rPr>
        <w:t>Create a Streamlit app for image generation.</w:t>
      </w:r>
      <w:r>
        <w:rPr>
          <w:rtl w:val="0"/>
        </w:rPr>
        <w:br w:type="textWrapping"/>
      </w:r>
    </w:p>
    <w:p w14:paraId="0000010A">
      <w:pPr>
        <w:numPr>
          <w:ilvl w:val="0"/>
          <w:numId w:val="21"/>
        </w:numPr>
        <w:spacing w:before="0" w:beforeAutospacing="0" w:after="240"/>
        <w:ind w:left="720" w:hanging="360"/>
      </w:pPr>
      <w:r>
        <w:rPr>
          <w:rtl w:val="0"/>
        </w:rPr>
        <w:t>Dockerize an LLM + UI app.</w:t>
      </w:r>
      <w:r>
        <w:rPr>
          <w:rtl w:val="0"/>
        </w:rPr>
        <w:br w:type="textWrapping"/>
      </w:r>
    </w:p>
    <w:p w14:paraId="0000010B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0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aofjqii2vlhi" w:colFirst="0" w:colLast="0"/>
      <w:bookmarkEnd w:id="45"/>
      <w:r>
        <w:rPr>
          <w:b/>
          <w:bCs/>
          <w:sz w:val="34"/>
          <w:szCs w:val="34"/>
          <w:rtl w:val="0"/>
        </w:rPr>
        <w:t>⚖️ Stage 9: Ethics, Bias &amp; Careers</w:t>
      </w:r>
    </w:p>
    <w:p w14:paraId="0000010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ozyuqx8b8w55" w:colFirst="0" w:colLast="0"/>
      <w:bookmarkEnd w:id="46"/>
      <w:r>
        <w:rPr>
          <w:b/>
          <w:bCs/>
          <w:color w:val="000000"/>
          <w:sz w:val="26"/>
          <w:szCs w:val="26"/>
          <w:rtl w:val="0"/>
        </w:rPr>
        <w:t>🎯 Goal: Responsible use of AI + career readiness.</w:t>
      </w:r>
    </w:p>
    <w:p w14:paraId="0000010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gmziy325kooo" w:colFirst="0" w:colLast="0"/>
      <w:bookmarkEnd w:id="47"/>
      <w:r>
        <w:rPr>
          <w:b/>
          <w:bCs/>
          <w:color w:val="000000"/>
          <w:sz w:val="26"/>
          <w:szCs w:val="26"/>
          <w:rtl w:val="0"/>
        </w:rPr>
        <w:t>📘 Topics:</w:t>
      </w:r>
    </w:p>
    <w:p w14:paraId="0000010F">
      <w:pPr>
        <w:numPr>
          <w:ilvl w:val="0"/>
          <w:numId w:val="22"/>
        </w:numPr>
        <w:spacing w:before="240" w:after="0" w:afterAutospacing="0"/>
        <w:ind w:left="720" w:hanging="360"/>
      </w:pPr>
      <w:r>
        <w:rPr>
          <w:rtl w:val="0"/>
        </w:rPr>
        <w:t>Bias and hallucination in AI</w:t>
      </w:r>
      <w:r>
        <w:rPr>
          <w:rtl w:val="0"/>
        </w:rPr>
        <w:br w:type="textWrapping"/>
      </w:r>
    </w:p>
    <w:p w14:paraId="00000110">
      <w:pPr>
        <w:numPr>
          <w:ilvl w:val="0"/>
          <w:numId w:val="22"/>
        </w:numPr>
        <w:spacing w:before="0" w:beforeAutospacing="0" w:after="0" w:afterAutospacing="0"/>
        <w:ind w:left="720" w:hanging="360"/>
      </w:pPr>
      <w:r>
        <w:rPr>
          <w:rtl w:val="0"/>
        </w:rPr>
        <w:t>Deepfake and misinformation</w:t>
      </w:r>
      <w:r>
        <w:rPr>
          <w:rtl w:val="0"/>
        </w:rPr>
        <w:br w:type="textWrapping"/>
      </w:r>
    </w:p>
    <w:p w14:paraId="00000111">
      <w:pPr>
        <w:numPr>
          <w:ilvl w:val="0"/>
          <w:numId w:val="22"/>
        </w:numPr>
        <w:spacing w:before="0" w:beforeAutospacing="0" w:after="0" w:afterAutospacing="0"/>
        <w:ind w:left="720" w:hanging="360"/>
      </w:pPr>
      <w:r>
        <w:rPr>
          <w:rtl w:val="0"/>
        </w:rPr>
        <w:t>AI transparency and regulation (EU AI Act)</w:t>
      </w:r>
      <w:r>
        <w:rPr>
          <w:rtl w:val="0"/>
        </w:rPr>
        <w:br w:type="textWrapping"/>
      </w:r>
    </w:p>
    <w:p w14:paraId="00000112">
      <w:pPr>
        <w:numPr>
          <w:ilvl w:val="0"/>
          <w:numId w:val="22"/>
        </w:numPr>
        <w:spacing w:before="0" w:beforeAutospacing="0" w:after="240"/>
        <w:ind w:left="720" w:hanging="360"/>
      </w:pPr>
      <w:r>
        <w:rPr>
          <w:rtl w:val="0"/>
        </w:rPr>
        <w:t>Future of AI careers and roles</w:t>
      </w:r>
      <w:r>
        <w:rPr>
          <w:rtl w:val="0"/>
        </w:rPr>
        <w:br w:type="textWrapping"/>
      </w:r>
    </w:p>
    <w:p w14:paraId="0000011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ihbtx4iz7c89" w:colFirst="0" w:colLast="0"/>
      <w:bookmarkEnd w:id="48"/>
      <w:r>
        <w:rPr>
          <w:b/>
          <w:bCs/>
          <w:color w:val="000000"/>
          <w:sz w:val="26"/>
          <w:szCs w:val="26"/>
          <w:rtl w:val="0"/>
        </w:rPr>
        <w:t>💼 AI Career Paths:</w:t>
      </w:r>
    </w:p>
    <w:tbl>
      <w:tblPr>
        <w:tblStyle w:val="18"/>
        <w:tblW w:w="569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10"/>
        <w:gridCol w:w="3485"/>
      </w:tblGrid>
      <w:tr w14:paraId="081D62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4">
            <w:pPr>
              <w:jc w:val="center"/>
            </w:pPr>
            <w:r>
              <w:rPr>
                <w:b/>
                <w:bCs/>
                <w:rtl w:val="0"/>
              </w:rPr>
              <w:t>Role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5">
            <w:pPr>
              <w:jc w:val="center"/>
            </w:pPr>
            <w:r>
              <w:rPr>
                <w:b/>
                <w:bCs/>
                <w:rtl w:val="0"/>
              </w:rPr>
              <w:t>Description</w:t>
            </w:r>
          </w:p>
        </w:tc>
      </w:tr>
      <w:tr w14:paraId="462D91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6">
            <w:r>
              <w:rPr>
                <w:rtl w:val="0"/>
              </w:rPr>
              <w:t>Data Scientist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7">
            <w:r>
              <w:rPr>
                <w:rtl w:val="0"/>
              </w:rPr>
              <w:t>Data analysis, ML models</w:t>
            </w:r>
          </w:p>
        </w:tc>
      </w:tr>
      <w:tr w14:paraId="412406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8">
            <w:r>
              <w:rPr>
                <w:rtl w:val="0"/>
              </w:rPr>
              <w:t>AI Engineer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9">
            <w:r>
              <w:rPr>
                <w:rtl w:val="0"/>
              </w:rPr>
              <w:t>Build and deploy AI systems</w:t>
            </w:r>
          </w:p>
        </w:tc>
      </w:tr>
      <w:tr w14:paraId="3F3F25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A">
            <w:r>
              <w:rPr>
                <w:rtl w:val="0"/>
              </w:rPr>
              <w:t>Prompt Engineer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B">
            <w:r>
              <w:rPr>
                <w:rtl w:val="0"/>
              </w:rPr>
              <w:t>Design AI interactions</w:t>
            </w:r>
          </w:p>
        </w:tc>
      </w:tr>
      <w:tr w14:paraId="72975C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C">
            <w:r>
              <w:rPr>
                <w:rtl w:val="0"/>
              </w:rPr>
              <w:t>AI Product Manager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D">
            <w:r>
              <w:rPr>
                <w:rtl w:val="0"/>
              </w:rPr>
              <w:t>Bridge between tech and business</w:t>
            </w:r>
          </w:p>
        </w:tc>
      </w:tr>
      <w:tr w14:paraId="51292B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E">
            <w:r>
              <w:rPr>
                <w:rtl w:val="0"/>
              </w:rPr>
              <w:t>AI Researcher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F">
            <w:r>
              <w:rPr>
                <w:rtl w:val="0"/>
              </w:rPr>
              <w:t>Develop new AI algorithms</w:t>
            </w:r>
          </w:p>
        </w:tc>
      </w:tr>
    </w:tbl>
    <w:p w14:paraId="0000012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7zs86fpi6l5s" w:colFirst="0" w:colLast="0"/>
      <w:bookmarkEnd w:id="49"/>
      <w:r>
        <w:rPr>
          <w:b/>
          <w:bCs/>
          <w:color w:val="000000"/>
          <w:sz w:val="26"/>
          <w:szCs w:val="26"/>
          <w:rtl w:val="0"/>
        </w:rPr>
        <w:t>🧩 Activity:</w:t>
      </w:r>
    </w:p>
    <w:p w14:paraId="00000121">
      <w:pPr>
        <w:numPr>
          <w:ilvl w:val="0"/>
          <w:numId w:val="23"/>
        </w:numPr>
        <w:spacing w:before="240" w:after="0" w:afterAutospacing="0"/>
        <w:ind w:left="720" w:hanging="360"/>
      </w:pPr>
      <w:r>
        <w:rPr>
          <w:rtl w:val="0"/>
        </w:rPr>
        <w:t>Debate: “Should AI replace humans in creative jobs?”</w:t>
      </w:r>
      <w:r>
        <w:rPr>
          <w:rtl w:val="0"/>
        </w:rPr>
        <w:br w:type="textWrapping"/>
      </w:r>
    </w:p>
    <w:p w14:paraId="00000122">
      <w:pPr>
        <w:numPr>
          <w:ilvl w:val="0"/>
          <w:numId w:val="23"/>
        </w:numPr>
        <w:spacing w:before="0" w:beforeAutospacing="0" w:after="240"/>
        <w:ind w:left="720" w:hanging="360"/>
      </w:pPr>
      <w:r>
        <w:rPr>
          <w:rtl w:val="0"/>
        </w:rPr>
        <w:t>Quiz: “Which AI role fits you best?”</w:t>
      </w:r>
      <w:r>
        <w:rPr>
          <w:rtl w:val="0"/>
        </w:rPr>
        <w:br w:type="textWrapping"/>
      </w:r>
    </w:p>
    <w:p w14:paraId="00000123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2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vydq7rkqwh4k" w:colFirst="0" w:colLast="0"/>
      <w:bookmarkEnd w:id="50"/>
      <w:r>
        <w:rPr>
          <w:b/>
          <w:bCs/>
          <w:sz w:val="34"/>
          <w:szCs w:val="34"/>
          <w:rtl w:val="0"/>
        </w:rPr>
        <w:t>🗓️ Optional: 12-Week Teaching Plan</w:t>
      </w:r>
    </w:p>
    <w:tbl>
      <w:tblPr>
        <w:tblStyle w:val="19"/>
        <w:tblW w:w="55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00"/>
        <w:gridCol w:w="2225"/>
        <w:gridCol w:w="2510"/>
      </w:tblGrid>
      <w:tr w14:paraId="4E642C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5">
            <w:pPr>
              <w:jc w:val="center"/>
            </w:pPr>
            <w:r>
              <w:rPr>
                <w:b/>
                <w:bCs/>
                <w:rtl w:val="0"/>
              </w:rPr>
              <w:t>Week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6">
            <w:pPr>
              <w:jc w:val="center"/>
            </w:pPr>
            <w:r>
              <w:rPr>
                <w:b/>
                <w:bCs/>
                <w:rtl w:val="0"/>
              </w:rPr>
              <w:t>Topic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7">
            <w:pPr>
              <w:jc w:val="center"/>
            </w:pPr>
            <w:r>
              <w:rPr>
                <w:b/>
                <w:bCs/>
                <w:rtl w:val="0"/>
              </w:rPr>
              <w:t>Focus</w:t>
            </w:r>
          </w:p>
        </w:tc>
      </w:tr>
      <w:tr w14:paraId="795D5D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8">
            <w:r>
              <w:rPr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9">
            <w:r>
              <w:rPr>
                <w:rtl w:val="0"/>
              </w:rPr>
              <w:t>AI in the Real World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A">
            <w:r>
              <w:rPr>
                <w:rtl w:val="0"/>
              </w:rPr>
              <w:t>Inspire</w:t>
            </w:r>
          </w:p>
        </w:tc>
      </w:tr>
      <w:tr w14:paraId="364840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B">
            <w:r>
              <w:rPr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C">
            <w:r>
              <w:rPr>
                <w:rtl w:val="0"/>
              </w:rPr>
              <w:t>Exploring AI Tools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D">
            <w:r>
              <w:rPr>
                <w:rtl w:val="0"/>
              </w:rPr>
              <w:t>Hands-on usage</w:t>
            </w:r>
          </w:p>
        </w:tc>
      </w:tr>
      <w:tr w14:paraId="0DB8E9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E">
            <w:r>
              <w:rPr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F">
            <w:r>
              <w:rPr>
                <w:rtl w:val="0"/>
              </w:rPr>
              <w:t>How AI Works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0">
            <w:r>
              <w:rPr>
                <w:rtl w:val="0"/>
              </w:rPr>
              <w:t>Visual understanding</w:t>
            </w:r>
          </w:p>
        </w:tc>
      </w:tr>
      <w:tr w14:paraId="1871AC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1">
            <w:r>
              <w:rPr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2">
            <w:r>
              <w:rPr>
                <w:rtl w:val="0"/>
              </w:rPr>
              <w:t>Local AI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3">
            <w:r>
              <w:rPr>
                <w:rtl w:val="0"/>
              </w:rPr>
              <w:t>Running models offline</w:t>
            </w:r>
          </w:p>
        </w:tc>
      </w:tr>
      <w:tr w14:paraId="1BE4CB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4">
            <w:r>
              <w:rPr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5">
            <w:r>
              <w:rPr>
                <w:rtl w:val="0"/>
              </w:rPr>
              <w:t>Prompt Engineering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6">
            <w:r>
              <w:rPr>
                <w:rtl w:val="0"/>
              </w:rPr>
              <w:t>Control outputs</w:t>
            </w:r>
          </w:p>
        </w:tc>
      </w:tr>
      <w:tr w14:paraId="36EFA1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7">
            <w:r>
              <w:rPr>
                <w:rtl w:val="0"/>
              </w:rPr>
              <w:t>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8">
            <w:r>
              <w:rPr>
                <w:rtl w:val="0"/>
              </w:rPr>
              <w:t>Fine-Tuning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9">
            <w:r>
              <w:rPr>
                <w:rtl w:val="0"/>
              </w:rPr>
              <w:t>Personalize AI</w:t>
            </w:r>
          </w:p>
        </w:tc>
      </w:tr>
      <w:tr w14:paraId="4A9D2F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A">
            <w:r>
              <w:rPr>
                <w:rtl w:val="0"/>
              </w:rPr>
              <w:t>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B">
            <w:r>
              <w:rPr>
                <w:rtl w:val="0"/>
              </w:rPr>
              <w:t>Neural Networks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C">
            <w:r>
              <w:rPr>
                <w:rtl w:val="0"/>
              </w:rPr>
              <w:t>Foundation</w:t>
            </w:r>
          </w:p>
        </w:tc>
      </w:tr>
      <w:tr w14:paraId="77F8F0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D">
            <w:r>
              <w:rPr>
                <w:rtl w:val="0"/>
              </w:rPr>
              <w:t>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E">
            <w:r>
              <w:rPr>
                <w:rtl w:val="0"/>
              </w:rPr>
              <w:t>CNN/RNN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F">
            <w:r>
              <w:rPr>
                <w:rtl w:val="0"/>
              </w:rPr>
              <w:t>Deep architectures</w:t>
            </w:r>
          </w:p>
        </w:tc>
      </w:tr>
      <w:tr w14:paraId="353E7D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0">
            <w:r>
              <w:rPr>
                <w:rtl w:val="0"/>
              </w:rPr>
              <w:t>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1">
            <w:r>
              <w:rPr>
                <w:rtl w:val="0"/>
              </w:rPr>
              <w:t>GANs &amp; Diffusion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2">
            <w:r>
              <w:rPr>
                <w:rtl w:val="0"/>
              </w:rPr>
              <w:t>Generative models</w:t>
            </w:r>
          </w:p>
        </w:tc>
      </w:tr>
      <w:tr w14:paraId="70C2A3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3">
            <w:r>
              <w:rPr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4">
            <w:r>
              <w:rPr>
                <w:rtl w:val="0"/>
              </w:rPr>
              <w:t>Build AI App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5">
            <w:r>
              <w:rPr>
                <w:rtl w:val="0"/>
              </w:rPr>
              <w:t>Integration</w:t>
            </w:r>
          </w:p>
        </w:tc>
      </w:tr>
      <w:tr w14:paraId="3C4153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6">
            <w:r>
              <w:rPr>
                <w:rtl w:val="0"/>
              </w:rPr>
              <w:t>11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7">
            <w:r>
              <w:rPr>
                <w:rtl w:val="0"/>
              </w:rPr>
              <w:t>Deploy AI App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8">
            <w:r>
              <w:rPr>
                <w:rtl w:val="0"/>
              </w:rPr>
              <w:t>Hosting &amp; UI</w:t>
            </w:r>
          </w:p>
        </w:tc>
      </w:tr>
      <w:tr w14:paraId="750CC5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9">
            <w:r>
              <w:rPr>
                <w:rtl w:val="0"/>
              </w:rPr>
              <w:t>12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A">
            <w:r>
              <w:rPr>
                <w:rtl w:val="0"/>
              </w:rPr>
              <w:t>Ethics &amp; Careers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B">
            <w:r>
              <w:rPr>
                <w:rtl w:val="0"/>
              </w:rPr>
              <w:t>Responsible AI</w:t>
            </w:r>
          </w:p>
        </w:tc>
      </w:tr>
    </w:tbl>
    <w:p w14:paraId="0000014C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4D">
      <w:pPr>
        <w:spacing w:before="240" w:after="240"/>
      </w:pPr>
    </w:p>
    <w:p w14:paraId="0000014E">
      <w:pPr>
        <w:spacing w:before="240" w:after="240"/>
        <w:rPr>
          <w:b/>
          <w:bCs/>
        </w:rPr>
      </w:pPr>
      <w:r>
        <w:rPr>
          <w:rFonts w:ascii="Arial Unicode MS" w:hAnsi="Arial Unicode MS" w:eastAsia="Arial Unicode MS" w:cs="Arial Unicode MS"/>
          <w:rtl w:val="0"/>
        </w:rPr>
        <w:t xml:space="preserve">Perfect ✅ — let’s now </w:t>
      </w:r>
      <w:r>
        <w:rPr>
          <w:b/>
          <w:bCs/>
          <w:rtl w:val="0"/>
        </w:rPr>
        <w:t>apply your Master Teaching Prompt</w:t>
      </w:r>
      <w:r>
        <w:rPr>
          <w:rtl w:val="0"/>
        </w:rPr>
        <w:t xml:space="preserve"> to a core topic: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bCs/>
          <w:rtl w:val="0"/>
        </w:rPr>
        <w:t>“Introduction to Neural Networks (Deep Learning Foundations)”</w:t>
      </w:r>
    </w:p>
    <w:p w14:paraId="0000014F">
      <w:pPr>
        <w:spacing w:before="240" w:after="240"/>
      </w:pPr>
    </w:p>
    <w:p w14:paraId="00000150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51" w:name="_f79hh23tr0m5" w:colFirst="0" w:colLast="0"/>
      <w:bookmarkEnd w:id="51"/>
      <w:r>
        <w:rPr>
          <w:b/>
          <w:bCs/>
          <w:sz w:val="46"/>
          <w:szCs w:val="46"/>
          <w:rtl w:val="0"/>
        </w:rPr>
        <w:t>🧠 Lesson: Introduction to Neural Networks</w:t>
      </w:r>
    </w:p>
    <w:p w14:paraId="00000152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bvk7lc9npruh" w:colFirst="0" w:colLast="0"/>
      <w:bookmarkEnd w:id="52"/>
      <w:r>
        <w:rPr>
          <w:b/>
          <w:bCs/>
          <w:sz w:val="34"/>
          <w:szCs w:val="34"/>
          <w:rtl w:val="0"/>
        </w:rPr>
        <w:t>🏁 Lesson Introduction</w:t>
      </w:r>
    </w:p>
    <w:p w14:paraId="00000154">
      <w:pPr>
        <w:spacing w:before="240" w:after="240"/>
      </w:pPr>
      <w:r>
        <w:rPr>
          <w:rtl w:val="0"/>
        </w:rPr>
        <w:t xml:space="preserve">Welcome to the world of </w:t>
      </w:r>
      <w:r>
        <w:rPr>
          <w:b/>
          <w:bCs/>
          <w:rtl w:val="0"/>
        </w:rPr>
        <w:t>Neural Networks</w:t>
      </w:r>
      <w:r>
        <w:rPr>
          <w:rtl w:val="0"/>
        </w:rPr>
        <w:t xml:space="preserve"> — the foundation of </w:t>
      </w:r>
      <w:r>
        <w:rPr>
          <w:b/>
          <w:bCs/>
          <w:rtl w:val="0"/>
        </w:rPr>
        <w:t>Deep Learning</w:t>
      </w:r>
      <w:r>
        <w:rPr>
          <w:rtl w:val="0"/>
        </w:rPr>
        <w:t xml:space="preserve"> and </w:t>
      </w:r>
      <w:r>
        <w:rPr>
          <w:b/>
          <w:bCs/>
          <w:rtl w:val="0"/>
        </w:rPr>
        <w:t>Generative AI</w:t>
      </w:r>
      <w:r>
        <w:rPr>
          <w:rtl w:val="0"/>
        </w:rPr>
        <w:t>.</w:t>
      </w:r>
      <w:r>
        <w:rPr>
          <w:rtl w:val="0"/>
        </w:rPr>
        <w:br w:type="textWrapping"/>
      </w:r>
      <w:r>
        <w:rPr>
          <w:rtl w:val="0"/>
        </w:rPr>
        <w:t xml:space="preserve"> Today we’ll explore how machines learn patterns just like humans.</w:t>
      </w:r>
    </w:p>
    <w:p w14:paraId="0000015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juovkcqzacsb" w:colFirst="0" w:colLast="0"/>
      <w:bookmarkEnd w:id="53"/>
      <w:r>
        <w:rPr>
          <w:b/>
          <w:bCs/>
          <w:color w:val="000000"/>
          <w:sz w:val="26"/>
          <w:szCs w:val="26"/>
          <w:rtl w:val="0"/>
        </w:rPr>
        <w:t>📋 Today’s Mini Agenda:</w:t>
      </w:r>
    </w:p>
    <w:p w14:paraId="00000156">
      <w:pPr>
        <w:numPr>
          <w:ilvl w:val="0"/>
          <w:numId w:val="24"/>
        </w:numPr>
        <w:spacing w:before="240" w:after="0" w:afterAutospacing="0"/>
        <w:ind w:left="720" w:hanging="360"/>
      </w:pPr>
      <w:r>
        <w:rPr>
          <w:rtl w:val="0"/>
        </w:rPr>
        <w:t>Real-world Motivation</w:t>
      </w:r>
      <w:r>
        <w:rPr>
          <w:rtl w:val="0"/>
        </w:rPr>
        <w:br w:type="textWrapping"/>
      </w:r>
    </w:p>
    <w:p w14:paraId="00000157">
      <w:pPr>
        <w:numPr>
          <w:ilvl w:val="0"/>
          <w:numId w:val="24"/>
        </w:numPr>
        <w:spacing w:before="0" w:beforeAutospacing="0" w:after="0" w:afterAutospacing="0"/>
        <w:ind w:left="720" w:hanging="360"/>
      </w:pPr>
      <w:r>
        <w:rPr>
          <w:rtl w:val="0"/>
        </w:rPr>
        <w:t>What Are Neural Networks?</w:t>
      </w:r>
      <w:r>
        <w:rPr>
          <w:rtl w:val="0"/>
        </w:rPr>
        <w:br w:type="textWrapping"/>
      </w:r>
    </w:p>
    <w:p w14:paraId="00000158">
      <w:pPr>
        <w:numPr>
          <w:ilvl w:val="0"/>
          <w:numId w:val="24"/>
        </w:numPr>
        <w:spacing w:before="0" w:beforeAutospacing="0" w:after="0" w:afterAutospacing="0"/>
        <w:ind w:left="720" w:hanging="360"/>
      </w:pPr>
      <w:r>
        <w:rPr>
          <w:rtl w:val="0"/>
        </w:rPr>
        <w:t>Why &amp; When to Use Them</w:t>
      </w:r>
      <w:r>
        <w:rPr>
          <w:rtl w:val="0"/>
        </w:rPr>
        <w:br w:type="textWrapping"/>
      </w:r>
    </w:p>
    <w:p w14:paraId="00000159">
      <w:pPr>
        <w:numPr>
          <w:ilvl w:val="0"/>
          <w:numId w:val="24"/>
        </w:numPr>
        <w:spacing w:before="0" w:beforeAutospacing="0" w:after="0" w:afterAutospacing="0"/>
        <w:ind w:left="720" w:hanging="360"/>
      </w:pPr>
      <w:r>
        <w:rPr>
          <w:rtl w:val="0"/>
        </w:rPr>
        <w:t>How They Work (Step-by-Step)</w:t>
      </w:r>
      <w:r>
        <w:rPr>
          <w:rtl w:val="0"/>
        </w:rPr>
        <w:br w:type="textWrapping"/>
      </w:r>
    </w:p>
    <w:p w14:paraId="0000015A">
      <w:pPr>
        <w:numPr>
          <w:ilvl w:val="0"/>
          <w:numId w:val="24"/>
        </w:numPr>
        <w:spacing w:before="0" w:beforeAutospacing="0" w:after="0" w:afterAutospacing="0"/>
        <w:ind w:left="720" w:hanging="360"/>
      </w:pPr>
      <w:r>
        <w:rPr>
          <w:rtl w:val="0"/>
        </w:rPr>
        <w:t>Practical Example with Dataset</w:t>
      </w:r>
      <w:r>
        <w:rPr>
          <w:rtl w:val="0"/>
        </w:rPr>
        <w:br w:type="textWrapping"/>
      </w:r>
    </w:p>
    <w:p w14:paraId="0000015B">
      <w:pPr>
        <w:numPr>
          <w:ilvl w:val="0"/>
          <w:numId w:val="24"/>
        </w:numPr>
        <w:spacing w:before="0" w:beforeAutospacing="0" w:after="0" w:afterAutospacing="0"/>
        <w:ind w:left="720" w:hanging="360"/>
      </w:pPr>
      <w:r>
        <w:rPr>
          <w:rtl w:val="0"/>
        </w:rPr>
        <w:t>Business Use Case</w:t>
      </w:r>
      <w:r>
        <w:rPr>
          <w:rtl w:val="0"/>
        </w:rPr>
        <w:br w:type="textWrapping"/>
      </w:r>
    </w:p>
    <w:p w14:paraId="0000015C">
      <w:pPr>
        <w:numPr>
          <w:ilvl w:val="0"/>
          <w:numId w:val="24"/>
        </w:numPr>
        <w:spacing w:before="0" w:beforeAutospacing="0" w:after="0" w:afterAutospacing="0"/>
        <w:ind w:left="720" w:hanging="360"/>
      </w:pPr>
      <w:r>
        <w:rPr>
          <w:rtl w:val="0"/>
        </w:rPr>
        <w:t>Practice Questions</w:t>
      </w:r>
      <w:r>
        <w:rPr>
          <w:rtl w:val="0"/>
        </w:rPr>
        <w:br w:type="textWrapping"/>
      </w:r>
    </w:p>
    <w:p w14:paraId="0000015D">
      <w:pPr>
        <w:numPr>
          <w:ilvl w:val="0"/>
          <w:numId w:val="24"/>
        </w:numPr>
        <w:spacing w:before="0" w:beforeAutospacing="0" w:after="0" w:afterAutospacing="0"/>
        <w:ind w:left="720" w:hanging="360"/>
      </w:pPr>
      <w:r>
        <w:rPr>
          <w:rtl w:val="0"/>
        </w:rPr>
        <w:t>Case Study</w:t>
      </w:r>
      <w:r>
        <w:rPr>
          <w:rtl w:val="0"/>
        </w:rPr>
        <w:br w:type="textWrapping"/>
      </w:r>
    </w:p>
    <w:p w14:paraId="0000015E">
      <w:pPr>
        <w:numPr>
          <w:ilvl w:val="0"/>
          <w:numId w:val="24"/>
        </w:numPr>
        <w:spacing w:before="0" w:beforeAutospacing="0" w:after="0" w:afterAutospacing="0"/>
        <w:ind w:left="720" w:hanging="360"/>
      </w:pPr>
      <w:r>
        <w:rPr>
          <w:rtl w:val="0"/>
        </w:rPr>
        <w:t>Streamlit Interface Demo</w:t>
      </w:r>
      <w:r>
        <w:rPr>
          <w:rtl w:val="0"/>
        </w:rPr>
        <w:br w:type="textWrapping"/>
      </w:r>
    </w:p>
    <w:p w14:paraId="0000015F">
      <w:pPr>
        <w:numPr>
          <w:ilvl w:val="0"/>
          <w:numId w:val="24"/>
        </w:numPr>
        <w:spacing w:before="0" w:beforeAutospacing="0" w:after="240"/>
        <w:ind w:left="720" w:hanging="360"/>
      </w:pPr>
      <w:r>
        <w:rPr>
          <w:rtl w:val="0"/>
        </w:rPr>
        <w:t>Interview Preparation</w:t>
      </w:r>
      <w:r>
        <w:rPr>
          <w:rtl w:val="0"/>
        </w:rPr>
        <w:br w:type="textWrapping"/>
      </w:r>
    </w:p>
    <w:p w14:paraId="00000160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6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rzvmxcxu3k2" w:colFirst="0" w:colLast="0"/>
      <w:bookmarkEnd w:id="54"/>
      <w:r>
        <w:rPr>
          <w:b/>
          <w:bCs/>
          <w:sz w:val="34"/>
          <w:szCs w:val="34"/>
          <w:rtl w:val="0"/>
        </w:rPr>
        <w:t>🌍 Real-World Hook</w:t>
      </w:r>
    </w:p>
    <w:p w14:paraId="00000162">
      <w:pPr>
        <w:spacing w:before="240" w:after="240"/>
        <w:rPr>
          <w:b/>
          <w:bCs/>
        </w:rPr>
      </w:pPr>
      <w:r>
        <w:rPr>
          <w:b/>
          <w:bCs/>
          <w:rtl w:val="0"/>
        </w:rPr>
        <w:t>Question:</w:t>
      </w:r>
    </w:p>
    <w:p w14:paraId="00000163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How does Netflix know what show you’ll love next?</w:t>
      </w:r>
      <w:r>
        <w:rPr>
          <w:rtl w:val="0"/>
        </w:rPr>
        <w:br w:type="textWrapping"/>
      </w:r>
    </w:p>
    <w:p w14:paraId="00000164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How does a phone unlock by recognizing your face?</w:t>
      </w:r>
      <w:r>
        <w:rPr>
          <w:rtl w:val="0"/>
        </w:rPr>
        <w:br w:type="textWrapping"/>
      </w:r>
    </w:p>
    <w:p w14:paraId="00000165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How does ChatGPT generate human-like answers?</w:t>
      </w:r>
      <w:r>
        <w:rPr>
          <w:rtl w:val="0"/>
        </w:rPr>
        <w:br w:type="textWrapping"/>
      </w:r>
    </w:p>
    <w:p w14:paraId="00000166">
      <w:pPr>
        <w:spacing w:before="240" w:after="240"/>
      </w:pPr>
      <w:r>
        <w:rPr>
          <w:rtl w:val="0"/>
        </w:rPr>
        <w:t xml:space="preserve">All these applications </w:t>
      </w:r>
      <w:r>
        <w:rPr>
          <w:b/>
          <w:bCs/>
          <w:rtl w:val="0"/>
        </w:rPr>
        <w:t>learn patterns from data</w:t>
      </w:r>
      <w:r>
        <w:rPr>
          <w:rtl w:val="0"/>
        </w:rPr>
        <w:t xml:space="preserve"> — images, words, numbers — using </w:t>
      </w:r>
      <w:r>
        <w:rPr>
          <w:b/>
          <w:bCs/>
          <w:rtl w:val="0"/>
        </w:rPr>
        <w:t>Neural Networks</w:t>
      </w:r>
      <w:r>
        <w:rPr>
          <w:rtl w:val="0"/>
        </w:rPr>
        <w:t>.</w:t>
      </w:r>
    </w:p>
    <w:p w14:paraId="00000167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6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hr14sivs8xjk" w:colFirst="0" w:colLast="0"/>
      <w:bookmarkEnd w:id="55"/>
      <w:r>
        <w:rPr>
          <w:b/>
          <w:bCs/>
          <w:sz w:val="34"/>
          <w:szCs w:val="34"/>
          <w:rtl w:val="0"/>
        </w:rPr>
        <w:t>💡 Introduce Topic as a Solution</w:t>
      </w:r>
    </w:p>
    <w:p w14:paraId="00000169">
      <w:pPr>
        <w:spacing w:before="240" w:after="240"/>
      </w:pPr>
      <w:r>
        <w:rPr>
          <w:rtl w:val="0"/>
        </w:rPr>
        <w:t xml:space="preserve">Traditional programming required </w:t>
      </w:r>
      <w:r>
        <w:rPr>
          <w:b/>
          <w:bCs/>
          <w:rtl w:val="0"/>
        </w:rPr>
        <w:t>explicit rules</w:t>
      </w:r>
      <w:r>
        <w:rPr>
          <w:rtl w:val="0"/>
        </w:rPr>
        <w:t xml:space="preserve"> — but real-world data is too complex for rule-based logic.</w:t>
      </w:r>
      <w:r>
        <w:rPr>
          <w:rtl w:val="0"/>
        </w:rPr>
        <w:br w:type="textWrapping"/>
      </w:r>
      <w:r>
        <w:rPr>
          <w:rtl w:val="0"/>
        </w:rPr>
        <w:t xml:space="preserve"> Neural Networks solve this by </w:t>
      </w:r>
      <w:r>
        <w:rPr>
          <w:b/>
          <w:bCs/>
          <w:rtl w:val="0"/>
        </w:rPr>
        <w:t>learning from examples</w:t>
      </w:r>
      <w:r>
        <w:rPr>
          <w:rtl w:val="0"/>
        </w:rPr>
        <w:t>, much like the human brain learns from experience.</w:t>
      </w:r>
    </w:p>
    <w:p w14:paraId="0000016A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6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6" w:name="_57zu24w0qw3s" w:colFirst="0" w:colLast="0"/>
      <w:bookmarkEnd w:id="56"/>
      <w:r>
        <w:rPr>
          <w:b/>
          <w:bCs/>
          <w:sz w:val="34"/>
          <w:szCs w:val="34"/>
          <w:rtl w:val="0"/>
        </w:rPr>
        <w:t>📘 Theory Explanation</w:t>
      </w:r>
    </w:p>
    <w:p w14:paraId="0000016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6qcbkwr8fxo4" w:colFirst="0" w:colLast="0"/>
      <w:bookmarkEnd w:id="57"/>
      <w:r>
        <w:rPr>
          <w:b/>
          <w:bCs/>
          <w:color w:val="000000"/>
          <w:sz w:val="26"/>
          <w:szCs w:val="26"/>
          <w:rtl w:val="0"/>
        </w:rPr>
        <w:t>🔹 What is a Neural Network?</w:t>
      </w:r>
    </w:p>
    <w:p w14:paraId="0000016D">
      <w:pPr>
        <w:spacing w:before="240" w:after="240"/>
      </w:pPr>
      <w:r>
        <w:rPr>
          <w:rtl w:val="0"/>
        </w:rPr>
        <w:t xml:space="preserve">A </w:t>
      </w:r>
      <w:r>
        <w:rPr>
          <w:b/>
          <w:bCs/>
          <w:rtl w:val="0"/>
        </w:rPr>
        <w:t>Neural Network</w:t>
      </w:r>
      <w:r>
        <w:rPr>
          <w:rtl w:val="0"/>
        </w:rPr>
        <w:t xml:space="preserve"> is a system of </w:t>
      </w:r>
      <w:r>
        <w:rPr>
          <w:b/>
          <w:bCs/>
          <w:rtl w:val="0"/>
        </w:rPr>
        <w:t>interconnected neurons (nodes)</w:t>
      </w:r>
      <w:r>
        <w:rPr>
          <w:rtl w:val="0"/>
        </w:rPr>
        <w:t xml:space="preserve"> that learn to recognize patterns from data.</w:t>
      </w:r>
      <w:r>
        <w:rPr>
          <w:rtl w:val="0"/>
        </w:rPr>
        <w:br w:type="textWrapping"/>
      </w:r>
      <w:r>
        <w:rPr>
          <w:rtl w:val="0"/>
        </w:rPr>
        <w:t xml:space="preserve"> Each neuron receives inputs, processes them, and passes signals forward.</w:t>
      </w:r>
    </w:p>
    <w:p w14:paraId="0000016E">
      <w:pPr>
        <w:spacing w:before="240" w:after="240"/>
      </w:pPr>
      <w:r>
        <w:rPr>
          <w:b/>
          <w:bCs/>
          <w:rtl w:val="0"/>
        </w:rPr>
        <w:t>Definition (for interview):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A Neural Network is a computational model inspired by biological neurons, designed to automatically learn relationships between input and output data using layers of interconnected nodes.</w:t>
      </w:r>
    </w:p>
    <w:p w14:paraId="0000016F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7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1o1qcrqvynfb" w:colFirst="0" w:colLast="0"/>
      <w:bookmarkEnd w:id="58"/>
      <w:r>
        <w:rPr>
          <w:b/>
          <w:bCs/>
          <w:color w:val="000000"/>
          <w:sz w:val="26"/>
          <w:szCs w:val="26"/>
          <w:rtl w:val="0"/>
        </w:rPr>
        <w:t>🔹 Why We Use Neural Networks</w:t>
      </w:r>
    </w:p>
    <w:p w14:paraId="00000171">
      <w:pPr>
        <w:numPr>
          <w:ilvl w:val="0"/>
          <w:numId w:val="25"/>
        </w:numPr>
        <w:spacing w:before="240" w:after="0" w:afterAutospacing="0"/>
        <w:ind w:left="720" w:hanging="360"/>
      </w:pPr>
      <w:r>
        <w:rPr>
          <w:rtl w:val="0"/>
        </w:rPr>
        <w:t xml:space="preserve">To </w:t>
      </w:r>
      <w:r>
        <w:rPr>
          <w:b/>
          <w:bCs/>
          <w:rtl w:val="0"/>
        </w:rPr>
        <w:t>automate pattern recognition</w:t>
      </w:r>
      <w:r>
        <w:rPr>
          <w:b/>
          <w:bCs/>
          <w:rtl w:val="0"/>
        </w:rPr>
        <w:br w:type="textWrapping"/>
      </w:r>
    </w:p>
    <w:p w14:paraId="00000172">
      <w:pPr>
        <w:numPr>
          <w:ilvl w:val="0"/>
          <w:numId w:val="25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Handle </w:t>
      </w:r>
      <w:r>
        <w:rPr>
          <w:b/>
          <w:bCs/>
          <w:rtl w:val="0"/>
        </w:rPr>
        <w:t>non-linear relationships</w:t>
      </w:r>
      <w:r>
        <w:rPr>
          <w:b/>
          <w:bCs/>
          <w:rtl w:val="0"/>
        </w:rPr>
        <w:br w:type="textWrapping"/>
      </w:r>
    </w:p>
    <w:p w14:paraId="00000173">
      <w:pPr>
        <w:numPr>
          <w:ilvl w:val="0"/>
          <w:numId w:val="25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Power </w:t>
      </w:r>
      <w:r>
        <w:rPr>
          <w:b/>
          <w:bCs/>
          <w:rtl w:val="0"/>
        </w:rPr>
        <w:t>image, text, and speech</w:t>
      </w:r>
      <w:r>
        <w:rPr>
          <w:rtl w:val="0"/>
        </w:rPr>
        <w:t xml:space="preserve"> AI systems</w:t>
      </w:r>
      <w:r>
        <w:rPr>
          <w:rtl w:val="0"/>
        </w:rPr>
        <w:br w:type="textWrapping"/>
      </w:r>
    </w:p>
    <w:p w14:paraId="00000174">
      <w:pPr>
        <w:numPr>
          <w:ilvl w:val="0"/>
          <w:numId w:val="25"/>
        </w:numPr>
        <w:spacing w:before="0" w:beforeAutospacing="0" w:after="240"/>
        <w:ind w:left="720" w:hanging="360"/>
      </w:pPr>
      <w:r>
        <w:rPr>
          <w:rtl w:val="0"/>
        </w:rPr>
        <w:t xml:space="preserve">Enable </w:t>
      </w:r>
      <w:r>
        <w:rPr>
          <w:b/>
          <w:bCs/>
          <w:rtl w:val="0"/>
        </w:rPr>
        <w:t>self-learning and adaptation</w:t>
      </w:r>
      <w:r>
        <w:rPr>
          <w:b/>
          <w:bCs/>
          <w:rtl w:val="0"/>
        </w:rPr>
        <w:br w:type="textWrapping"/>
      </w:r>
    </w:p>
    <w:p w14:paraId="00000175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7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ketb028lyy4" w:colFirst="0" w:colLast="0"/>
      <w:bookmarkEnd w:id="59"/>
      <w:r>
        <w:rPr>
          <w:b/>
          <w:bCs/>
          <w:color w:val="000000"/>
          <w:sz w:val="26"/>
          <w:szCs w:val="26"/>
          <w:rtl w:val="0"/>
        </w:rPr>
        <w:t>🔹 When to Use Neural Networks</w:t>
      </w:r>
    </w:p>
    <w:p w14:paraId="00000177">
      <w:pPr>
        <w:spacing w:before="240" w:after="240"/>
        <w:rPr>
          <w:b/>
          <w:bCs/>
        </w:rPr>
      </w:pPr>
      <w:r>
        <w:rPr>
          <w:rFonts w:ascii="Arial Unicode MS" w:hAnsi="Arial Unicode MS" w:eastAsia="Arial Unicode MS" w:cs="Arial Unicode MS"/>
          <w:rtl w:val="0"/>
        </w:rPr>
        <w:t xml:space="preserve">✅ When data is </w:t>
      </w:r>
      <w:r>
        <w:rPr>
          <w:b/>
          <w:bCs/>
          <w:rtl w:val="0"/>
        </w:rPr>
        <w:t>large and complex</w:t>
      </w:r>
      <w:r>
        <w:rPr>
          <w:b/>
          <w:bCs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 xml:space="preserve"> ✅ When relationships are </w:t>
      </w:r>
      <w:r>
        <w:rPr>
          <w:b/>
          <w:bCs/>
          <w:rtl w:val="0"/>
        </w:rPr>
        <w:t>non-linear</w:t>
      </w:r>
      <w:r>
        <w:rPr>
          <w:b/>
          <w:bCs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 xml:space="preserve"> ✅ For problems like </w:t>
      </w:r>
      <w:r>
        <w:rPr>
          <w:b/>
          <w:bCs/>
          <w:rtl w:val="0"/>
        </w:rPr>
        <w:t>image, speech, text, or recommendation</w:t>
      </w:r>
    </w:p>
    <w:p w14:paraId="00000178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7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rqim12myhqbf" w:colFirst="0" w:colLast="0"/>
      <w:bookmarkEnd w:id="60"/>
      <w:r>
        <w:rPr>
          <w:b/>
          <w:bCs/>
          <w:color w:val="000000"/>
          <w:sz w:val="26"/>
          <w:szCs w:val="26"/>
          <w:rtl w:val="0"/>
        </w:rPr>
        <w:t>🔹 When NOT to Use</w:t>
      </w:r>
    </w:p>
    <w:p w14:paraId="0000017A">
      <w:pPr>
        <w:spacing w:before="240" w:after="240"/>
      </w:pPr>
      <w:r>
        <w:rPr>
          <w:rtl w:val="0"/>
        </w:rPr>
        <w:t>🚫 Small datasets (may overfit)</w:t>
      </w:r>
      <w:r>
        <w:rPr>
          <w:rtl w:val="0"/>
        </w:rPr>
        <w:br w:type="textWrapping"/>
      </w:r>
      <w:r>
        <w:rPr>
          <w:rtl w:val="0"/>
        </w:rPr>
        <w:t xml:space="preserve"> 🚫 When </w:t>
      </w:r>
      <w:r>
        <w:rPr>
          <w:b/>
          <w:bCs/>
          <w:rtl w:val="0"/>
        </w:rPr>
        <w:t>interpretability</w:t>
      </w:r>
      <w:r>
        <w:rPr>
          <w:rtl w:val="0"/>
        </w:rPr>
        <w:t xml:space="preserve"> is required (NNs are black boxes)</w:t>
      </w:r>
      <w:r>
        <w:rPr>
          <w:rtl w:val="0"/>
        </w:rPr>
        <w:br w:type="textWrapping"/>
      </w:r>
      <w:r>
        <w:rPr>
          <w:rtl w:val="0"/>
        </w:rPr>
        <w:t xml:space="preserve"> 🚫 When </w:t>
      </w:r>
      <w:r>
        <w:rPr>
          <w:b/>
          <w:bCs/>
          <w:rtl w:val="0"/>
        </w:rPr>
        <w:t>speed and explainability</w:t>
      </w:r>
      <w:r>
        <w:rPr>
          <w:rtl w:val="0"/>
        </w:rPr>
        <w:t xml:space="preserve"> are priorities</w:t>
      </w:r>
    </w:p>
    <w:p w14:paraId="0000017B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7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" w:name="_88bmyyo9qrzd" w:colFirst="0" w:colLast="0"/>
      <w:bookmarkEnd w:id="61"/>
      <w:r>
        <w:rPr>
          <w:b/>
          <w:bCs/>
          <w:color w:val="000000"/>
          <w:sz w:val="26"/>
          <w:szCs w:val="26"/>
          <w:rtl w:val="0"/>
        </w:rPr>
        <w:t>🔹 How Neural Networks Work (Step-by-Step Algorithm)</w:t>
      </w:r>
    </w:p>
    <w:p w14:paraId="0000017D">
      <w:pPr>
        <w:numPr>
          <w:ilvl w:val="0"/>
          <w:numId w:val="26"/>
        </w:numPr>
        <w:spacing w:before="240" w:after="0" w:afterAutospacing="0"/>
        <w:ind w:left="720" w:hanging="360"/>
      </w:pPr>
      <w:r>
        <w:rPr>
          <w:b/>
          <w:bCs/>
          <w:rtl w:val="0"/>
        </w:rPr>
        <w:t>Input Layer:</w:t>
      </w:r>
      <w:r>
        <w:rPr>
          <w:rtl w:val="0"/>
        </w:rPr>
        <w:t xml:space="preserve"> Accepts features (e.g., pixels, words, numbers).</w:t>
      </w:r>
      <w:r>
        <w:rPr>
          <w:rtl w:val="0"/>
        </w:rPr>
        <w:br w:type="textWrapping"/>
      </w:r>
    </w:p>
    <w:p w14:paraId="0000017E">
      <w:pPr>
        <w:numPr>
          <w:ilvl w:val="0"/>
          <w:numId w:val="26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Hidden Layers:</w:t>
      </w:r>
      <w:r>
        <w:rPr>
          <w:rtl w:val="0"/>
        </w:rPr>
        <w:t xml:space="preserve"> Process inputs through weighted connections.</w:t>
      </w:r>
      <w:r>
        <w:rPr>
          <w:rtl w:val="0"/>
        </w:rPr>
        <w:br w:type="textWrapping"/>
      </w:r>
    </w:p>
    <w:p w14:paraId="0000017F">
      <w:pPr>
        <w:numPr>
          <w:ilvl w:val="0"/>
          <w:numId w:val="26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Weights:</w:t>
      </w:r>
      <w:r>
        <w:rPr>
          <w:rtl w:val="0"/>
        </w:rPr>
        <w:t xml:space="preserve"> Represent the strength of each connection.</w:t>
      </w:r>
      <w:r>
        <w:rPr>
          <w:rtl w:val="0"/>
        </w:rPr>
        <w:br w:type="textWrapping"/>
      </w:r>
    </w:p>
    <w:p w14:paraId="00000180">
      <w:pPr>
        <w:numPr>
          <w:ilvl w:val="0"/>
          <w:numId w:val="26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Activation Function:</w:t>
      </w:r>
      <w:r>
        <w:rPr>
          <w:rtl w:val="0"/>
        </w:rPr>
        <w:t xml:space="preserve"> Adds non-linearity (e.g., ReLU, sigmoid).</w:t>
      </w:r>
      <w:r>
        <w:rPr>
          <w:rtl w:val="0"/>
        </w:rPr>
        <w:br w:type="textWrapping"/>
      </w:r>
    </w:p>
    <w:p w14:paraId="00000181">
      <w:pPr>
        <w:numPr>
          <w:ilvl w:val="0"/>
          <w:numId w:val="26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Output Layer:</w:t>
      </w:r>
      <w:r>
        <w:rPr>
          <w:rtl w:val="0"/>
        </w:rPr>
        <w:t xml:space="preserve"> Produces prediction.</w:t>
      </w:r>
      <w:r>
        <w:rPr>
          <w:rtl w:val="0"/>
        </w:rPr>
        <w:br w:type="textWrapping"/>
      </w:r>
    </w:p>
    <w:p w14:paraId="00000182">
      <w:pPr>
        <w:numPr>
          <w:ilvl w:val="0"/>
          <w:numId w:val="26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Error Calculation:</w:t>
      </w:r>
      <w:r>
        <w:rPr>
          <w:rtl w:val="0"/>
        </w:rPr>
        <w:t xml:space="preserve"> Compare predicted vs actual result.</w:t>
      </w:r>
      <w:r>
        <w:rPr>
          <w:rtl w:val="0"/>
        </w:rPr>
        <w:br w:type="textWrapping"/>
      </w:r>
    </w:p>
    <w:p w14:paraId="00000183">
      <w:pPr>
        <w:numPr>
          <w:ilvl w:val="0"/>
          <w:numId w:val="26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Backpropagation:</w:t>
      </w:r>
      <w:r>
        <w:rPr>
          <w:rtl w:val="0"/>
        </w:rPr>
        <w:t xml:space="preserve"> Adjust weights to minimize error.</w:t>
      </w:r>
      <w:r>
        <w:rPr>
          <w:rtl w:val="0"/>
        </w:rPr>
        <w:br w:type="textWrapping"/>
      </w:r>
    </w:p>
    <w:p w14:paraId="00000184">
      <w:pPr>
        <w:numPr>
          <w:ilvl w:val="0"/>
          <w:numId w:val="26"/>
        </w:numPr>
        <w:spacing w:before="0" w:beforeAutospacing="0" w:after="240"/>
        <w:ind w:left="720" w:hanging="360"/>
      </w:pPr>
      <w:r>
        <w:rPr>
          <w:b/>
          <w:bCs/>
          <w:rtl w:val="0"/>
        </w:rPr>
        <w:t>Iteration (Epochs):</w:t>
      </w:r>
      <w:r>
        <w:rPr>
          <w:rtl w:val="0"/>
        </w:rPr>
        <w:t xml:space="preserve"> Repeat until performance improves.</w:t>
      </w:r>
      <w:r>
        <w:rPr>
          <w:rtl w:val="0"/>
        </w:rPr>
        <w:br w:type="textWrapping"/>
      </w:r>
    </w:p>
    <w:p w14:paraId="00000185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8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2" w:name="_ff7wbh7iceg7" w:colFirst="0" w:colLast="0"/>
      <w:bookmarkEnd w:id="62"/>
      <w:r>
        <w:rPr>
          <w:b/>
          <w:bCs/>
          <w:color w:val="000000"/>
          <w:sz w:val="26"/>
          <w:szCs w:val="26"/>
          <w:rtl w:val="0"/>
        </w:rPr>
        <w:t>🔹 Mathematical Intuition</w:t>
      </w:r>
    </w:p>
    <w:p w14:paraId="00000187">
      <w:pPr>
        <w:spacing w:before="240" w:after="240"/>
      </w:pPr>
      <w:r>
        <w:rPr>
          <w:rtl w:val="0"/>
        </w:rPr>
        <w:t>Each neuron performs:</w:t>
      </w:r>
    </w:p>
    <w:p w14:paraId="00000188">
      <w:pPr>
        <w:spacing w:before="240" w:after="240"/>
      </w:pPr>
      <w:r>
        <w:rPr>
          <w:rtl w:val="0"/>
        </w:rPr>
        <w:t>[</w:t>
      </w:r>
      <w:r>
        <w:rPr>
          <w:rtl w:val="0"/>
        </w:rPr>
        <w:br w:type="textWrapping"/>
      </w:r>
      <w:r>
        <w:rPr>
          <w:rtl w:val="0"/>
        </w:rPr>
        <w:t xml:space="preserve"> y = f(Wx + b)</w:t>
      </w:r>
      <w:r>
        <w:rPr>
          <w:rtl w:val="0"/>
        </w:rPr>
        <w:br w:type="textWrapping"/>
      </w:r>
      <w:r>
        <w:rPr>
          <w:rtl w:val="0"/>
        </w:rPr>
        <w:t xml:space="preserve"> ]</w:t>
      </w:r>
    </w:p>
    <w:p w14:paraId="00000189">
      <w:pPr>
        <w:spacing w:before="240" w:after="240"/>
      </w:pPr>
      <w:r>
        <w:rPr>
          <w:rtl w:val="0"/>
        </w:rPr>
        <w:t>Where:</w:t>
      </w:r>
    </w:p>
    <w:p w14:paraId="0000018A">
      <w:pPr>
        <w:numPr>
          <w:ilvl w:val="0"/>
          <w:numId w:val="27"/>
        </w:numPr>
        <w:spacing w:before="240" w:after="0" w:afterAutospacing="0"/>
        <w:ind w:left="720" w:hanging="360"/>
      </w:pPr>
      <w:r>
        <w:rPr>
          <w:b/>
          <w:bCs/>
          <w:rtl w:val="0"/>
        </w:rPr>
        <w:t>x</w:t>
      </w:r>
      <w:r>
        <w:rPr>
          <w:rtl w:val="0"/>
        </w:rPr>
        <w:t xml:space="preserve"> = input vector</w:t>
      </w:r>
      <w:r>
        <w:rPr>
          <w:rtl w:val="0"/>
        </w:rPr>
        <w:br w:type="textWrapping"/>
      </w:r>
    </w:p>
    <w:p w14:paraId="0000018B">
      <w:pPr>
        <w:numPr>
          <w:ilvl w:val="0"/>
          <w:numId w:val="27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W</w:t>
      </w:r>
      <w:r>
        <w:rPr>
          <w:rtl w:val="0"/>
        </w:rPr>
        <w:t xml:space="preserve"> = weight matrix</w:t>
      </w:r>
      <w:r>
        <w:rPr>
          <w:rtl w:val="0"/>
        </w:rPr>
        <w:br w:type="textWrapping"/>
      </w:r>
    </w:p>
    <w:p w14:paraId="0000018C">
      <w:pPr>
        <w:numPr>
          <w:ilvl w:val="0"/>
          <w:numId w:val="27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b</w:t>
      </w:r>
      <w:r>
        <w:rPr>
          <w:rtl w:val="0"/>
        </w:rPr>
        <w:t xml:space="preserve"> = bias</w:t>
      </w:r>
      <w:r>
        <w:rPr>
          <w:rtl w:val="0"/>
        </w:rPr>
        <w:br w:type="textWrapping"/>
      </w:r>
    </w:p>
    <w:p w14:paraId="0000018D">
      <w:pPr>
        <w:numPr>
          <w:ilvl w:val="0"/>
          <w:numId w:val="27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f()</w:t>
      </w:r>
      <w:r>
        <w:rPr>
          <w:rtl w:val="0"/>
        </w:rPr>
        <w:t xml:space="preserve"> = activation function</w:t>
      </w:r>
      <w:r>
        <w:rPr>
          <w:rtl w:val="0"/>
        </w:rPr>
        <w:br w:type="textWrapping"/>
      </w:r>
    </w:p>
    <w:p w14:paraId="0000018E">
      <w:pPr>
        <w:numPr>
          <w:ilvl w:val="0"/>
          <w:numId w:val="27"/>
        </w:numPr>
        <w:spacing w:before="0" w:beforeAutospacing="0" w:after="240"/>
        <w:ind w:left="720" w:hanging="360"/>
      </w:pPr>
      <w:r>
        <w:rPr>
          <w:b/>
          <w:bCs/>
          <w:rtl w:val="0"/>
        </w:rPr>
        <w:t>y</w:t>
      </w:r>
      <w:r>
        <w:rPr>
          <w:rtl w:val="0"/>
        </w:rPr>
        <w:t xml:space="preserve"> = output</w:t>
      </w:r>
      <w:r>
        <w:rPr>
          <w:rtl w:val="0"/>
        </w:rPr>
        <w:br w:type="textWrapping"/>
      </w:r>
    </w:p>
    <w:p w14:paraId="0000018F">
      <w:pPr>
        <w:spacing w:before="240" w:after="240"/>
      </w:pPr>
      <w:r>
        <w:rPr>
          <w:rtl w:val="0"/>
        </w:rPr>
        <w:t xml:space="preserve">Goal: minimize error using </w:t>
      </w:r>
      <w:r>
        <w:rPr>
          <w:b/>
          <w:bCs/>
          <w:rtl w:val="0"/>
        </w:rPr>
        <w:t>gradient descent</w:t>
      </w:r>
      <w:r>
        <w:rPr>
          <w:rtl w:val="0"/>
        </w:rPr>
        <w:t>:</w:t>
      </w:r>
      <w:r>
        <w:rPr>
          <w:rtl w:val="0"/>
        </w:rPr>
        <w:br w:type="textWrapping"/>
      </w:r>
      <w:r>
        <w:rPr>
          <w:rtl w:val="0"/>
        </w:rPr>
        <w:t xml:space="preserve"> [</w:t>
      </w:r>
      <w:r>
        <w:rPr>
          <w:rtl w:val="0"/>
        </w:rPr>
        <w:br w:type="textWrapping"/>
      </w:r>
      <w:r>
        <w:rPr>
          <w:rtl w:val="0"/>
        </w:rPr>
        <w:t xml:space="preserve"> W_{new} = W_{old} - \eta \frac{\partial E}{\partial W}</w:t>
      </w:r>
      <w:r>
        <w:rPr>
          <w:rtl w:val="0"/>
        </w:rPr>
        <w:br w:type="textWrapping"/>
      </w:r>
      <w:r>
        <w:rPr>
          <w:rtl w:val="0"/>
        </w:rPr>
        <w:t xml:space="preserve"> ]</w:t>
      </w:r>
      <w:r>
        <w:rPr>
          <w:rtl w:val="0"/>
        </w:rPr>
        <w:br w:type="textWrapping"/>
      </w:r>
      <w:r>
        <w:rPr>
          <w:rtl w:val="0"/>
        </w:rPr>
        <w:t xml:space="preserve"> (η = learning rate)</w:t>
      </w:r>
    </w:p>
    <w:p w14:paraId="00000190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9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ca63d4ct2gio" w:colFirst="0" w:colLast="0"/>
      <w:bookmarkEnd w:id="63"/>
      <w:r>
        <w:rPr>
          <w:b/>
          <w:bCs/>
          <w:color w:val="000000"/>
          <w:sz w:val="26"/>
          <w:szCs w:val="26"/>
          <w:rtl w:val="0"/>
        </w:rPr>
        <w:t>🔹 Key Components</w:t>
      </w:r>
    </w:p>
    <w:tbl>
      <w:tblPr>
        <w:tblStyle w:val="20"/>
        <w:tblW w:w="52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50"/>
        <w:gridCol w:w="3080"/>
      </w:tblGrid>
      <w:tr w14:paraId="3A69FC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2">
            <w:pPr>
              <w:jc w:val="center"/>
            </w:pPr>
            <w:r>
              <w:rPr>
                <w:b/>
                <w:bCs/>
                <w:rtl w:val="0"/>
              </w:rPr>
              <w:t>Component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3">
            <w:pPr>
              <w:jc w:val="center"/>
            </w:pPr>
            <w:r>
              <w:rPr>
                <w:b/>
                <w:bCs/>
                <w:rtl w:val="0"/>
              </w:rPr>
              <w:t>Description</w:t>
            </w:r>
          </w:p>
        </w:tc>
      </w:tr>
      <w:tr w14:paraId="6EC951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4">
            <w:r>
              <w:rPr>
                <w:rtl w:val="0"/>
              </w:rPr>
              <w:t>Input Layer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5">
            <w:r>
              <w:rPr>
                <w:rtl w:val="0"/>
              </w:rPr>
              <w:t>Takes input data</w:t>
            </w:r>
          </w:p>
        </w:tc>
      </w:tr>
      <w:tr w14:paraId="7552CF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6">
            <w:r>
              <w:rPr>
                <w:rtl w:val="0"/>
              </w:rPr>
              <w:t>Hidden Layers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7">
            <w:r>
              <w:rPr>
                <w:rtl w:val="0"/>
              </w:rPr>
              <w:t>Process and learn patterns</w:t>
            </w:r>
          </w:p>
        </w:tc>
      </w:tr>
      <w:tr w14:paraId="4062C1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8">
            <w:r>
              <w:rPr>
                <w:rtl w:val="0"/>
              </w:rPr>
              <w:t>Output Layer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9">
            <w:r>
              <w:rPr>
                <w:rtl w:val="0"/>
              </w:rPr>
              <w:t>Produces results</w:t>
            </w:r>
          </w:p>
        </w:tc>
      </w:tr>
      <w:tr w14:paraId="6079BD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A">
            <w:r>
              <w:rPr>
                <w:rtl w:val="0"/>
              </w:rPr>
              <w:t>Weights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B">
            <w:r>
              <w:rPr>
                <w:rtl w:val="0"/>
              </w:rPr>
              <w:t>Connection strength</w:t>
            </w:r>
          </w:p>
        </w:tc>
      </w:tr>
      <w:tr w14:paraId="3C8706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C">
            <w:r>
              <w:rPr>
                <w:rtl w:val="0"/>
              </w:rPr>
              <w:t>Bias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D">
            <w:r>
              <w:rPr>
                <w:rtl w:val="0"/>
              </w:rPr>
              <w:t>Helps with shifting activation</w:t>
            </w:r>
          </w:p>
        </w:tc>
      </w:tr>
      <w:tr w14:paraId="366391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E">
            <w:r>
              <w:rPr>
                <w:rtl w:val="0"/>
              </w:rPr>
              <w:t>Activation Function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F">
            <w:r>
              <w:rPr>
                <w:rtl w:val="0"/>
              </w:rPr>
              <w:t>Adds non-linearity</w:t>
            </w:r>
          </w:p>
        </w:tc>
      </w:tr>
      <w:tr w14:paraId="41437D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0">
            <w:r>
              <w:rPr>
                <w:rtl w:val="0"/>
              </w:rPr>
              <w:t>Loss Function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1">
            <w:r>
              <w:rPr>
                <w:rtl w:val="0"/>
              </w:rPr>
              <w:t>Measures error</w:t>
            </w:r>
          </w:p>
        </w:tc>
      </w:tr>
      <w:tr w14:paraId="066A7D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2">
            <w:r>
              <w:rPr>
                <w:rtl w:val="0"/>
              </w:rPr>
              <w:t>Optimizer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3">
            <w:r>
              <w:rPr>
                <w:rtl w:val="0"/>
              </w:rPr>
              <w:t>Updates weights</w:t>
            </w:r>
          </w:p>
        </w:tc>
      </w:tr>
    </w:tbl>
    <w:p w14:paraId="000001A4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A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r7o7mbrbpltg" w:colFirst="0" w:colLast="0"/>
      <w:bookmarkEnd w:id="64"/>
      <w:r>
        <w:rPr>
          <w:b/>
          <w:bCs/>
          <w:color w:val="000000"/>
          <w:sz w:val="26"/>
          <w:szCs w:val="26"/>
          <w:rtl w:val="0"/>
        </w:rPr>
        <w:t>🔹 Advantages</w:t>
      </w:r>
    </w:p>
    <w:p w14:paraId="000001A6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✅ Learns complex patterns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 xml:space="preserve"> ✅ High accuracy on large data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 xml:space="preserve"> ✅ Adaptable to various data types (text, image, audio)</w:t>
      </w:r>
    </w:p>
    <w:p w14:paraId="000001A7"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A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krf006c5w7hl" w:colFirst="0" w:colLast="0"/>
      <w:bookmarkEnd w:id="65"/>
      <w:r>
        <w:rPr>
          <w:b/>
          <w:bCs/>
          <w:color w:val="000000"/>
          <w:sz w:val="26"/>
          <w:szCs w:val="26"/>
          <w:rtl w:val="0"/>
        </w:rPr>
        <w:t>🔹 Disadvantages</w:t>
      </w:r>
    </w:p>
    <w:p w14:paraId="000001A9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❌ Needs large datasets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 xml:space="preserve"> ❌ Requires high computational power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 xml:space="preserve"> ❌ Difficult to interpret (black-box model)</w:t>
      </w:r>
    </w:p>
    <w:p w14:paraId="000001AA"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A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6" w:name="_91zpao7ona32" w:colFirst="0" w:colLast="0"/>
      <w:bookmarkEnd w:id="66"/>
      <w:r>
        <w:rPr>
          <w:b/>
          <w:bCs/>
          <w:color w:val="000000"/>
          <w:sz w:val="26"/>
          <w:szCs w:val="26"/>
          <w:rtl w:val="0"/>
        </w:rPr>
        <w:t>🔹 How to Overcome Limitations</w:t>
      </w:r>
    </w:p>
    <w:p w14:paraId="000001AC">
      <w:pPr>
        <w:numPr>
          <w:ilvl w:val="0"/>
          <w:numId w:val="28"/>
        </w:numPr>
        <w:spacing w:before="240" w:after="0" w:afterAutospacing="0"/>
        <w:ind w:left="720" w:hanging="360"/>
      </w:pPr>
      <w:r>
        <w:rPr>
          <w:rtl w:val="0"/>
        </w:rPr>
        <w:t xml:space="preserve">Use </w:t>
      </w:r>
      <w:r>
        <w:rPr>
          <w:b/>
          <w:bCs/>
          <w:rtl w:val="0"/>
        </w:rPr>
        <w:t>Regularization</w:t>
      </w:r>
      <w:r>
        <w:rPr>
          <w:rtl w:val="0"/>
        </w:rPr>
        <w:t xml:space="preserve"> (dropout, L2)</w:t>
      </w:r>
      <w:r>
        <w:rPr>
          <w:rtl w:val="0"/>
        </w:rPr>
        <w:br w:type="textWrapping"/>
      </w:r>
    </w:p>
    <w:p w14:paraId="000001AD">
      <w:pPr>
        <w:numPr>
          <w:ilvl w:val="0"/>
          <w:numId w:val="28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 </w:t>
      </w:r>
      <w:r>
        <w:rPr>
          <w:b/>
          <w:bCs/>
          <w:rtl w:val="0"/>
        </w:rPr>
        <w:t>Transfer Learning</w:t>
      </w:r>
      <w:r>
        <w:rPr>
          <w:b/>
          <w:bCs/>
          <w:rtl w:val="0"/>
        </w:rPr>
        <w:br w:type="textWrapping"/>
      </w:r>
    </w:p>
    <w:p w14:paraId="000001AE">
      <w:pPr>
        <w:numPr>
          <w:ilvl w:val="0"/>
          <w:numId w:val="28"/>
        </w:numPr>
        <w:spacing w:before="0" w:beforeAutospacing="0" w:after="240"/>
        <w:ind w:left="720" w:hanging="360"/>
      </w:pPr>
      <w:r>
        <w:rPr>
          <w:rtl w:val="0"/>
        </w:rPr>
        <w:t xml:space="preserve">Apply </w:t>
      </w:r>
      <w:r>
        <w:rPr>
          <w:b/>
          <w:bCs/>
          <w:rtl w:val="0"/>
        </w:rPr>
        <w:t>Explainable AI (XAI)</w:t>
      </w:r>
      <w:r>
        <w:rPr>
          <w:rtl w:val="0"/>
        </w:rPr>
        <w:t xml:space="preserve"> methods</w:t>
      </w:r>
      <w:r>
        <w:rPr>
          <w:rtl w:val="0"/>
        </w:rPr>
        <w:br w:type="textWrapping"/>
      </w:r>
    </w:p>
    <w:p w14:paraId="000001AF"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B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j1pd1bb8ylhn" w:colFirst="0" w:colLast="0"/>
      <w:bookmarkEnd w:id="67"/>
      <w:r>
        <w:rPr>
          <w:b/>
          <w:bCs/>
          <w:color w:val="000000"/>
          <w:sz w:val="26"/>
          <w:szCs w:val="26"/>
          <w:rtl w:val="0"/>
        </w:rPr>
        <w:t>🔹 Alternatives</w:t>
      </w:r>
    </w:p>
    <w:p w14:paraId="000001B1">
      <w:pPr>
        <w:numPr>
          <w:ilvl w:val="0"/>
          <w:numId w:val="29"/>
        </w:numPr>
        <w:spacing w:before="240" w:after="0" w:afterAutospacing="0"/>
        <w:ind w:left="720" w:hanging="360"/>
      </w:pPr>
      <w:r>
        <w:rPr>
          <w:rtl w:val="0"/>
        </w:rPr>
        <w:t>Linear Regression / Logistic Regression (for simple data)</w:t>
      </w:r>
      <w:r>
        <w:rPr>
          <w:rtl w:val="0"/>
        </w:rPr>
        <w:br w:type="textWrapping"/>
      </w:r>
    </w:p>
    <w:p w14:paraId="000001B2">
      <w:pPr>
        <w:numPr>
          <w:ilvl w:val="0"/>
          <w:numId w:val="29"/>
        </w:numPr>
        <w:spacing w:before="0" w:beforeAutospacing="0" w:after="240"/>
        <w:ind w:left="720" w:hanging="360"/>
      </w:pPr>
      <w:r>
        <w:rPr>
          <w:rtl w:val="0"/>
        </w:rPr>
        <w:t>Decision Trees / Random Forests (for interpretability)</w:t>
      </w:r>
      <w:r>
        <w:rPr>
          <w:rtl w:val="0"/>
        </w:rPr>
        <w:br w:type="textWrapping"/>
      </w:r>
    </w:p>
    <w:p w14:paraId="000001B3"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B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jmxpepm4v1e8" w:colFirst="0" w:colLast="0"/>
      <w:bookmarkEnd w:id="68"/>
      <w:r>
        <w:rPr>
          <w:b/>
          <w:bCs/>
          <w:sz w:val="34"/>
          <w:szCs w:val="34"/>
          <w:rtl w:val="0"/>
        </w:rPr>
        <w:t>🧮 Practical Example (with Dataset)</w:t>
      </w:r>
    </w:p>
    <w:p w14:paraId="000001B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jhzjkdbmmhly" w:colFirst="0" w:colLast="0"/>
      <w:bookmarkEnd w:id="69"/>
      <w:r>
        <w:rPr>
          <w:b/>
          <w:bCs/>
          <w:color w:val="000000"/>
          <w:sz w:val="26"/>
          <w:szCs w:val="26"/>
          <w:rtl w:val="0"/>
        </w:rPr>
        <w:t>🗂️ Dataset: Simple Binary Classification</w:t>
      </w:r>
    </w:p>
    <w:tbl>
      <w:tblPr>
        <w:tblStyle w:val="21"/>
        <w:tblW w:w="37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00"/>
        <w:gridCol w:w="1145"/>
        <w:gridCol w:w="1145"/>
        <w:gridCol w:w="980"/>
      </w:tblGrid>
      <w:tr w14:paraId="7E81EC1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6">
            <w:pPr>
              <w:jc w:val="center"/>
            </w:pPr>
            <w:r>
              <w:rPr>
                <w:b/>
                <w:bCs/>
                <w:rtl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7">
            <w:pPr>
              <w:jc w:val="center"/>
            </w:pPr>
            <w:r>
              <w:rPr>
                <w:b/>
                <w:bCs/>
                <w:rtl w:val="0"/>
              </w:rPr>
              <w:t>Feature1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8">
            <w:pPr>
              <w:jc w:val="center"/>
            </w:pPr>
            <w:r>
              <w:rPr>
                <w:b/>
                <w:bCs/>
                <w:rtl w:val="0"/>
              </w:rPr>
              <w:t>Feature2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9">
            <w:pPr>
              <w:jc w:val="center"/>
            </w:pPr>
            <w:r>
              <w:rPr>
                <w:b/>
                <w:bCs/>
                <w:rtl w:val="0"/>
              </w:rPr>
              <w:t>Output</w:t>
            </w:r>
          </w:p>
        </w:tc>
      </w:tr>
      <w:tr w14:paraId="410325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A">
            <w:r>
              <w:rPr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B">
            <w:r>
              <w:rPr>
                <w:rtl w:val="0"/>
              </w:rPr>
              <w:t>0.1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C">
            <w:r>
              <w:rPr>
                <w:rtl w:val="0"/>
              </w:rPr>
              <w:t>0.2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D">
            <w:r>
              <w:rPr>
                <w:rtl w:val="0"/>
              </w:rPr>
              <w:t>0</w:t>
            </w:r>
          </w:p>
        </w:tc>
      </w:tr>
      <w:tr w14:paraId="6B0ACC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E">
            <w:r>
              <w:rPr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F">
            <w:r>
              <w:rPr>
                <w:rtl w:val="0"/>
              </w:rPr>
              <w:t>0.2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0">
            <w:r>
              <w:rPr>
                <w:rtl w:val="0"/>
              </w:rPr>
              <w:t>0.4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1">
            <w:r>
              <w:rPr>
                <w:rtl w:val="0"/>
              </w:rPr>
              <w:t>0</w:t>
            </w:r>
          </w:p>
        </w:tc>
      </w:tr>
      <w:tr w14:paraId="4BED58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2">
            <w:r>
              <w:rPr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3">
            <w:r>
              <w:rPr>
                <w:rtl w:val="0"/>
              </w:rPr>
              <w:t>0.3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4">
            <w:r>
              <w:rPr>
                <w:rtl w:val="0"/>
              </w:rPr>
              <w:t>0.5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5">
            <w:r>
              <w:rPr>
                <w:rtl w:val="0"/>
              </w:rPr>
              <w:t>0</w:t>
            </w:r>
          </w:p>
        </w:tc>
      </w:tr>
      <w:tr w14:paraId="72F9CF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6">
            <w:r>
              <w:rPr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7">
            <w:r>
              <w:rPr>
                <w:rtl w:val="0"/>
              </w:rPr>
              <w:t>0.6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8">
            <w:r>
              <w:rPr>
                <w:rtl w:val="0"/>
              </w:rPr>
              <w:t>0.9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9">
            <w:r>
              <w:rPr>
                <w:rtl w:val="0"/>
              </w:rPr>
              <w:t>1</w:t>
            </w:r>
          </w:p>
        </w:tc>
      </w:tr>
      <w:tr w14:paraId="2F60F2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A">
            <w:r>
              <w:rPr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B">
            <w:r>
              <w:rPr>
                <w:rtl w:val="0"/>
              </w:rPr>
              <w:t>0.7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C">
            <w:r>
              <w:rPr>
                <w:rtl w:val="0"/>
              </w:rPr>
              <w:t>1.0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D">
            <w:r>
              <w:rPr>
                <w:rtl w:val="0"/>
              </w:rPr>
              <w:t>1</w:t>
            </w:r>
          </w:p>
        </w:tc>
      </w:tr>
      <w:tr w14:paraId="2F88C8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E">
            <w:r>
              <w:rPr>
                <w:rtl w:val="0"/>
              </w:rPr>
              <w:t>...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F">
            <w:r>
              <w:rPr>
                <w:rtl w:val="0"/>
              </w:rPr>
              <w:t>...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0">
            <w:r>
              <w:rPr>
                <w:rtl w:val="0"/>
              </w:rPr>
              <w:t>...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1">
            <w:r>
              <w:rPr>
                <w:rtl w:val="0"/>
              </w:rPr>
              <w:t>...</w:t>
            </w:r>
          </w:p>
        </w:tc>
      </w:tr>
    </w:tbl>
    <w:p w14:paraId="000001D2">
      <w:pPr>
        <w:spacing w:before="240" w:after="240"/>
      </w:pPr>
      <w:r>
        <w:rPr>
          <w:rtl w:val="0"/>
        </w:rPr>
        <w:t xml:space="preserve">Total: </w:t>
      </w:r>
      <w:r>
        <w:rPr>
          <w:b/>
          <w:bCs/>
          <w:rtl w:val="0"/>
        </w:rPr>
        <w:t>50 datapoints</w:t>
      </w:r>
      <w:r>
        <w:rPr>
          <w:rtl w:val="0"/>
        </w:rPr>
        <w:t xml:space="preserve"> (25 with Output=0, 25 with Output=1)</w:t>
      </w:r>
    </w:p>
    <w:p w14:paraId="000001D3"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D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0" w:name="_j07i10ffj78m" w:colFirst="0" w:colLast="0"/>
      <w:bookmarkEnd w:id="70"/>
      <w:r>
        <w:rPr>
          <w:b/>
          <w:bCs/>
          <w:color w:val="000000"/>
          <w:sz w:val="26"/>
          <w:szCs w:val="26"/>
          <w:rtl w:val="0"/>
        </w:rPr>
        <w:t>🧠 Step-by-Step (Using Keras)</w:t>
      </w:r>
    </w:p>
    <w:p w14:paraId="000001D5">
      <w:r>
        <w:rPr>
          <w:rtl w:val="0"/>
        </w:rPr>
        <w:t>import tensorflow as tf</w:t>
      </w:r>
    </w:p>
    <w:p w14:paraId="000001D6">
      <w:r>
        <w:rPr>
          <w:rtl w:val="0"/>
        </w:rPr>
        <w:t>from tensorflow.keras.models import Sequential</w:t>
      </w:r>
    </w:p>
    <w:p w14:paraId="000001D7">
      <w:r>
        <w:rPr>
          <w:rtl w:val="0"/>
        </w:rPr>
        <w:t>from tensorflow.keras.layers import Dense</w:t>
      </w:r>
    </w:p>
    <w:p w14:paraId="000001D8">
      <w:r>
        <w:rPr>
          <w:rtl w:val="0"/>
        </w:rPr>
        <w:t>import numpy as np</w:t>
      </w:r>
    </w:p>
    <w:p w14:paraId="000001D9"/>
    <w:p w14:paraId="000001DA">
      <w:r>
        <w:rPr>
          <w:rtl w:val="0"/>
        </w:rPr>
        <w:t># Sample dataset</w:t>
      </w:r>
    </w:p>
    <w:p w14:paraId="000001DB">
      <w:r>
        <w:rPr>
          <w:rtl w:val="0"/>
        </w:rPr>
        <w:t>X = np.random.rand(50, 2)</w:t>
      </w:r>
    </w:p>
    <w:p w14:paraId="000001DC">
      <w:r>
        <w:rPr>
          <w:rtl w:val="0"/>
        </w:rPr>
        <w:t>y = np.array([0 if x.sum()&lt;1 else 1 for x in X])</w:t>
      </w:r>
    </w:p>
    <w:p w14:paraId="000001DD"/>
    <w:p w14:paraId="000001DE">
      <w:r>
        <w:rPr>
          <w:rtl w:val="0"/>
        </w:rPr>
        <w:t># Model</w:t>
      </w:r>
    </w:p>
    <w:p w14:paraId="000001DF">
      <w:r>
        <w:rPr>
          <w:rtl w:val="0"/>
        </w:rPr>
        <w:t>model = Sequential([</w:t>
      </w:r>
    </w:p>
    <w:p w14:paraId="000001E0">
      <w:r>
        <w:rPr>
          <w:rtl w:val="0"/>
        </w:rPr>
        <w:t xml:space="preserve">    Dense(4, input_dim=2, activation='relu'),</w:t>
      </w:r>
    </w:p>
    <w:p w14:paraId="000001E1">
      <w:r>
        <w:rPr>
          <w:rtl w:val="0"/>
        </w:rPr>
        <w:t xml:space="preserve">    Dense(1, activation='sigmoid')</w:t>
      </w:r>
    </w:p>
    <w:p w14:paraId="000001E2">
      <w:r>
        <w:rPr>
          <w:rtl w:val="0"/>
        </w:rPr>
        <w:t>])</w:t>
      </w:r>
    </w:p>
    <w:p w14:paraId="000001E3"/>
    <w:p w14:paraId="000001E4">
      <w:r>
        <w:rPr>
          <w:rtl w:val="0"/>
        </w:rPr>
        <w:t># Compile</w:t>
      </w:r>
    </w:p>
    <w:p w14:paraId="000001E5">
      <w:r>
        <w:rPr>
          <w:rtl w:val="0"/>
        </w:rPr>
        <w:t>model.compile(optimizer='adam', loss='binary_crossentropy', metrics=['accuracy'])</w:t>
      </w:r>
    </w:p>
    <w:p w14:paraId="000001E6"/>
    <w:p w14:paraId="000001E7">
      <w:r>
        <w:rPr>
          <w:rtl w:val="0"/>
        </w:rPr>
        <w:t># Train</w:t>
      </w:r>
    </w:p>
    <w:p w14:paraId="000001E8">
      <w:r>
        <w:rPr>
          <w:rtl w:val="0"/>
        </w:rPr>
        <w:t>model.fit(X, y, epochs=50, verbose=0)</w:t>
      </w:r>
    </w:p>
    <w:p w14:paraId="000001E9"/>
    <w:p w14:paraId="000001EA">
      <w:r>
        <w:rPr>
          <w:rtl w:val="0"/>
        </w:rPr>
        <w:t># Test</w:t>
      </w:r>
    </w:p>
    <w:p w14:paraId="000001EB">
      <w:r>
        <w:rPr>
          <w:rtl w:val="0"/>
        </w:rPr>
        <w:t>pred = model.predict(np.array([[0.3, 0.8]]))</w:t>
      </w:r>
    </w:p>
    <w:p w14:paraId="000001EC">
      <w:r>
        <w:rPr>
          <w:rtl w:val="0"/>
        </w:rPr>
        <w:t>print("Predicted Output:", (pred&gt;0.5).astype(int))</w:t>
      </w:r>
    </w:p>
    <w:p w14:paraId="000001ED"/>
    <w:p w14:paraId="000001EE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b/>
          <w:bCs/>
          <w:rtl w:val="0"/>
        </w:rPr>
        <w:t>Output: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rtl w:val="0"/>
        </w:rPr>
        <w:t>Predicted Output: 1</w:t>
      </w:r>
      <w:r>
        <w:rPr>
          <w:rFonts w:ascii="Arial Unicode MS" w:hAnsi="Arial Unicode MS" w:eastAsia="Arial Unicode MS" w:cs="Arial Unicode MS"/>
          <w:rtl w:val="0"/>
        </w:rPr>
        <w:t xml:space="preserve"> → The network learned the decision boundary.</w:t>
      </w:r>
    </w:p>
    <w:p w14:paraId="000001EF"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F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1" w:name="_alfu2go5idkx" w:colFirst="0" w:colLast="0"/>
      <w:bookmarkEnd w:id="71"/>
      <w:r>
        <w:rPr>
          <w:b/>
          <w:bCs/>
          <w:sz w:val="34"/>
          <w:szCs w:val="34"/>
          <w:rtl w:val="0"/>
        </w:rPr>
        <w:t>🏢 Business Scenario</w:t>
      </w:r>
    </w:p>
    <w:p w14:paraId="000001F1">
      <w:pPr>
        <w:spacing w:before="240" w:after="240"/>
      </w:pPr>
      <w:r>
        <w:rPr>
          <w:b/>
          <w:bCs/>
          <w:rtl w:val="0"/>
        </w:rPr>
        <w:t>Use Case: Credit Card Fraud Detection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Banks use neural networks to classify transactions as </w:t>
      </w:r>
      <w:r>
        <w:rPr>
          <w:i/>
          <w:iCs/>
          <w:rtl w:val="0"/>
        </w:rPr>
        <w:t>legitimate or fraudulent</w:t>
      </w:r>
      <w:r>
        <w:rPr>
          <w:rtl w:val="0"/>
        </w:rPr>
        <w:t xml:space="preserve"> based on historical patterns — transaction amount, location, time, etc.</w:t>
      </w:r>
    </w:p>
    <w:p w14:paraId="000001F2">
      <w:pPr>
        <w:numPr>
          <w:ilvl w:val="0"/>
          <w:numId w:val="30"/>
        </w:numPr>
        <w:spacing w:before="240" w:after="0" w:afterAutospacing="0"/>
        <w:ind w:left="720" w:hanging="360"/>
      </w:pPr>
      <w:r>
        <w:rPr>
          <w:rtl w:val="0"/>
        </w:rPr>
        <w:t>Input: Transaction details</w:t>
      </w:r>
      <w:r>
        <w:rPr>
          <w:rtl w:val="0"/>
        </w:rPr>
        <w:br w:type="textWrapping"/>
      </w:r>
    </w:p>
    <w:p w14:paraId="000001F3">
      <w:pPr>
        <w:numPr>
          <w:ilvl w:val="0"/>
          <w:numId w:val="30"/>
        </w:numPr>
        <w:spacing w:before="0" w:beforeAutospacing="0" w:after="0" w:afterAutospacing="0"/>
        <w:ind w:left="720" w:hanging="360"/>
      </w:pPr>
      <w:r>
        <w:rPr>
          <w:rtl w:val="0"/>
        </w:rPr>
        <w:t>Output: Fraud (1) / Safe (0)</w:t>
      </w:r>
      <w:r>
        <w:rPr>
          <w:rtl w:val="0"/>
        </w:rPr>
        <w:br w:type="textWrapping"/>
      </w:r>
    </w:p>
    <w:p w14:paraId="000001F4">
      <w:pPr>
        <w:numPr>
          <w:ilvl w:val="0"/>
          <w:numId w:val="30"/>
        </w:numPr>
        <w:spacing w:before="0" w:beforeAutospacing="0" w:after="240"/>
        <w:ind w:left="720" w:hanging="360"/>
      </w:pPr>
      <w:r>
        <w:rPr>
          <w:rtl w:val="0"/>
        </w:rPr>
        <w:t>Benefit: Prevents fraud, saves millions annually</w:t>
      </w:r>
      <w:r>
        <w:rPr>
          <w:rtl w:val="0"/>
        </w:rPr>
        <w:br w:type="textWrapping"/>
      </w:r>
    </w:p>
    <w:p w14:paraId="000001F5">
      <w: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F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f3319ougohwy" w:colFirst="0" w:colLast="0"/>
      <w:bookmarkEnd w:id="72"/>
      <w:r>
        <w:rPr>
          <w:b/>
          <w:bCs/>
          <w:sz w:val="34"/>
          <w:szCs w:val="34"/>
          <w:rtl w:val="0"/>
        </w:rPr>
        <w:t>🧠 Practice Session (5–10 Questions)</w:t>
      </w:r>
    </w:p>
    <w:p w14:paraId="000001F7">
      <w:pPr>
        <w:spacing w:before="240" w:after="240"/>
      </w:pPr>
      <w:r>
        <w:rPr>
          <w:rtl w:val="0"/>
        </w:rPr>
        <w:t>Use the above 50-row dataset.</w:t>
      </w:r>
    </w:p>
    <w:p w14:paraId="000001F8">
      <w:pPr>
        <w:numPr>
          <w:ilvl w:val="0"/>
          <w:numId w:val="31"/>
        </w:numPr>
        <w:spacing w:before="240" w:after="0" w:afterAutospacing="0"/>
        <w:ind w:left="720" w:hanging="360"/>
      </w:pPr>
      <w:r>
        <w:rPr>
          <w:rtl w:val="0"/>
        </w:rPr>
        <w:t xml:space="preserve">Train a neural network with </w:t>
      </w:r>
      <w:r>
        <w:rPr>
          <w:b/>
          <w:bCs/>
          <w:rtl w:val="0"/>
        </w:rPr>
        <w:t>1 hidden layer</w:t>
      </w:r>
      <w:r>
        <w:rPr>
          <w:rtl w:val="0"/>
        </w:rPr>
        <w:t xml:space="preserve"> and test accuracy.</w:t>
      </w:r>
      <w:r>
        <w:rPr>
          <w:rtl w:val="0"/>
        </w:rPr>
        <w:br w:type="textWrapping"/>
      </w:r>
    </w:p>
    <w:p w14:paraId="000001F9">
      <w:pPr>
        <w:numPr>
          <w:ilvl w:val="0"/>
          <w:numId w:val="3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Change the </w:t>
      </w:r>
      <w:r>
        <w:rPr>
          <w:b/>
          <w:bCs/>
          <w:rtl w:val="0"/>
        </w:rPr>
        <w:t>activation function</w:t>
      </w:r>
      <w:r>
        <w:rPr>
          <w:rtl w:val="0"/>
        </w:rPr>
        <w:t xml:space="preserve"> to </w:t>
      </w:r>
      <w:r>
        <w:rPr>
          <w:rFonts w:ascii="Roboto Mono" w:hAnsi="Roboto Mono" w:eastAsia="Roboto Mono" w:cs="Roboto Mono"/>
          <w:color w:val="188038"/>
          <w:rtl w:val="0"/>
        </w:rPr>
        <w:t>tanh</w:t>
      </w:r>
      <w:r>
        <w:rPr>
          <w:rtl w:val="0"/>
        </w:rPr>
        <w:t xml:space="preserve"> and observe accuracy.</w:t>
      </w:r>
      <w:r>
        <w:rPr>
          <w:rtl w:val="0"/>
        </w:rPr>
        <w:br w:type="textWrapping"/>
      </w:r>
    </w:p>
    <w:p w14:paraId="000001FA">
      <w:pPr>
        <w:numPr>
          <w:ilvl w:val="0"/>
          <w:numId w:val="3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Add </w:t>
      </w:r>
      <w:r>
        <w:rPr>
          <w:b/>
          <w:bCs/>
          <w:rtl w:val="0"/>
        </w:rPr>
        <w:t>more neurons</w:t>
      </w:r>
      <w:r>
        <w:rPr>
          <w:rtl w:val="0"/>
        </w:rPr>
        <w:t xml:space="preserve"> in hidden layer — does accuracy improve?</w:t>
      </w:r>
      <w:r>
        <w:rPr>
          <w:rtl w:val="0"/>
        </w:rPr>
        <w:br w:type="textWrapping"/>
      </w:r>
    </w:p>
    <w:p w14:paraId="000001FB">
      <w:pPr>
        <w:numPr>
          <w:ilvl w:val="0"/>
          <w:numId w:val="3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Visualize </w:t>
      </w:r>
      <w:r>
        <w:rPr>
          <w:b/>
          <w:bCs/>
          <w:rtl w:val="0"/>
        </w:rPr>
        <w:t>loss curve</w:t>
      </w:r>
      <w:r>
        <w:rPr>
          <w:rtl w:val="0"/>
        </w:rPr>
        <w:t xml:space="preserve"> across epochs.</w:t>
      </w:r>
      <w:r>
        <w:rPr>
          <w:rtl w:val="0"/>
        </w:rPr>
        <w:br w:type="textWrapping"/>
      </w:r>
    </w:p>
    <w:p w14:paraId="000001FC">
      <w:pPr>
        <w:numPr>
          <w:ilvl w:val="0"/>
          <w:numId w:val="3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Add </w:t>
      </w:r>
      <w:r>
        <w:rPr>
          <w:b/>
          <w:bCs/>
          <w:rtl w:val="0"/>
        </w:rPr>
        <w:t>noise</w:t>
      </w:r>
      <w:r>
        <w:rPr>
          <w:rtl w:val="0"/>
        </w:rPr>
        <w:t xml:space="preserve"> to input data — observe performance drop.</w:t>
      </w:r>
      <w:r>
        <w:rPr>
          <w:rtl w:val="0"/>
        </w:rPr>
        <w:br w:type="textWrapping"/>
      </w:r>
    </w:p>
    <w:p w14:paraId="000001FD">
      <w:pPr>
        <w:numPr>
          <w:ilvl w:val="0"/>
          <w:numId w:val="3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Try </w:t>
      </w:r>
      <w:r>
        <w:rPr>
          <w:b/>
          <w:bCs/>
          <w:rtl w:val="0"/>
        </w:rPr>
        <w:t>ReLU vs Sigmoid</w:t>
      </w:r>
      <w:r>
        <w:rPr>
          <w:rtl w:val="0"/>
        </w:rPr>
        <w:t xml:space="preserve"> — which is faster?</w:t>
      </w:r>
      <w:r>
        <w:rPr>
          <w:rtl w:val="0"/>
        </w:rPr>
        <w:br w:type="textWrapping"/>
      </w:r>
    </w:p>
    <w:p w14:paraId="000001FE">
      <w:pPr>
        <w:numPr>
          <w:ilvl w:val="0"/>
          <w:numId w:val="3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Change </w:t>
      </w:r>
      <w:r>
        <w:rPr>
          <w:b/>
          <w:bCs/>
          <w:rtl w:val="0"/>
        </w:rPr>
        <w:t>learning rate</w:t>
      </w:r>
      <w:r>
        <w:rPr>
          <w:rtl w:val="0"/>
        </w:rPr>
        <w:t xml:space="preserve"> — what happens?</w:t>
      </w:r>
      <w:r>
        <w:rPr>
          <w:rtl w:val="0"/>
        </w:rPr>
        <w:br w:type="textWrapping"/>
      </w:r>
    </w:p>
    <w:p w14:paraId="000001FF">
      <w:pPr>
        <w:numPr>
          <w:ilvl w:val="0"/>
          <w:numId w:val="3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Split data into </w:t>
      </w:r>
      <w:r>
        <w:rPr>
          <w:b/>
          <w:bCs/>
          <w:rtl w:val="0"/>
        </w:rPr>
        <w:t>train/test (80/20)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200">
      <w:pPr>
        <w:numPr>
          <w:ilvl w:val="0"/>
          <w:numId w:val="3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Evaluate using </w:t>
      </w:r>
      <w:r>
        <w:rPr>
          <w:b/>
          <w:bCs/>
          <w:rtl w:val="0"/>
        </w:rPr>
        <w:t>confusion matrix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201">
      <w:pPr>
        <w:numPr>
          <w:ilvl w:val="0"/>
          <w:numId w:val="31"/>
        </w:numPr>
        <w:spacing w:before="0" w:beforeAutospacing="0" w:after="240"/>
        <w:ind w:left="720" w:hanging="360"/>
      </w:pPr>
      <w:r>
        <w:rPr>
          <w:rtl w:val="0"/>
        </w:rPr>
        <w:t>Save and reload the model.</w:t>
      </w:r>
      <w:r>
        <w:rPr>
          <w:rtl w:val="0"/>
        </w:rPr>
        <w:br w:type="textWrapping"/>
      </w:r>
    </w:p>
    <w:p w14:paraId="00000202">
      <w: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0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3" w:name="_63c113k8e8vv" w:colFirst="0" w:colLast="0"/>
      <w:bookmarkEnd w:id="73"/>
      <w:r>
        <w:rPr>
          <w:b/>
          <w:bCs/>
          <w:sz w:val="34"/>
          <w:szCs w:val="34"/>
          <w:rtl w:val="0"/>
        </w:rPr>
        <w:t>📊 Case Study: Image Classification</w:t>
      </w:r>
    </w:p>
    <w:p w14:paraId="00000204">
      <w:pPr>
        <w:spacing w:before="240" w:after="240"/>
      </w:pPr>
      <w:r>
        <w:rPr>
          <w:b/>
          <w:bCs/>
          <w:rtl w:val="0"/>
        </w:rPr>
        <w:t>Project:</w:t>
      </w:r>
      <w:r>
        <w:rPr>
          <w:rtl w:val="0"/>
        </w:rPr>
        <w:t xml:space="preserve"> Handwritten Digit Recognition (MNIST Dataset)</w:t>
      </w:r>
    </w:p>
    <w:tbl>
      <w:tblPr>
        <w:tblStyle w:val="22"/>
        <w:tblW w:w="58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20"/>
        <w:gridCol w:w="4370"/>
      </w:tblGrid>
      <w:tr w14:paraId="1470C4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5">
            <w:pPr>
              <w:jc w:val="center"/>
            </w:pPr>
            <w:r>
              <w:rPr>
                <w:b/>
                <w:bCs/>
                <w:rtl w:val="0"/>
              </w:rPr>
              <w:t>Step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6">
            <w:pPr>
              <w:jc w:val="center"/>
            </w:pPr>
            <w:r>
              <w:rPr>
                <w:b/>
                <w:bCs/>
                <w:rtl w:val="0"/>
              </w:rPr>
              <w:t>Description</w:t>
            </w:r>
          </w:p>
        </w:tc>
      </w:tr>
      <w:tr w14:paraId="560DB0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7">
            <w:r>
              <w:rPr>
                <w:rtl w:val="0"/>
              </w:rPr>
              <w:t>Goal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8">
            <w:r>
              <w:rPr>
                <w:rtl w:val="0"/>
              </w:rPr>
              <w:t>Recognize digits (0–9)</w:t>
            </w:r>
          </w:p>
        </w:tc>
      </w:tr>
      <w:tr w14:paraId="7B8FCD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9">
            <w:r>
              <w:rPr>
                <w:rtl w:val="0"/>
              </w:rPr>
              <w:t>Data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A">
            <w:r>
              <w:rPr>
                <w:rtl w:val="0"/>
              </w:rPr>
              <w:t>60,000 training images</w:t>
            </w:r>
          </w:p>
        </w:tc>
      </w:tr>
      <w:tr w14:paraId="01B838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B">
            <w:r>
              <w:rPr>
                <w:rtl w:val="0"/>
              </w:rPr>
              <w:t>Model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C">
            <w:r>
              <w:rPr>
                <w:rtl w:val="0"/>
              </w:rPr>
              <w:t>Multi-layer neural network</w:t>
            </w:r>
          </w:p>
        </w:tc>
      </w:tr>
      <w:tr w14:paraId="13D8069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D">
            <w:r>
              <w:rPr>
                <w:rtl w:val="0"/>
              </w:rPr>
              <w:t>Accuracy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E">
            <w:r>
              <w:rPr>
                <w:rtl w:val="0"/>
              </w:rPr>
              <w:t>~98%</w:t>
            </w:r>
          </w:p>
        </w:tc>
      </w:tr>
      <w:tr w14:paraId="2065EF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F">
            <w:r>
              <w:rPr>
                <w:rtl w:val="0"/>
              </w:rPr>
              <w:t>Business Use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0">
            <w:r>
              <w:rPr>
                <w:rtl w:val="0"/>
              </w:rPr>
              <w:t>Postal automation, banking cheque reading</w:t>
            </w:r>
          </w:p>
        </w:tc>
      </w:tr>
    </w:tbl>
    <w:p w14:paraId="00000211">
      <w:pPr>
        <w:spacing w:before="240" w:after="240"/>
      </w:pPr>
      <w:r>
        <w:rPr>
          <w:rtl w:val="0"/>
        </w:rPr>
        <w:t>Code (summary):</w:t>
      </w:r>
    </w:p>
    <w:p w14:paraId="00000212">
      <w:r>
        <w:rPr>
          <w:rtl w:val="0"/>
        </w:rPr>
        <w:t>from tensorflow.keras.datasets import mnist</w:t>
      </w:r>
    </w:p>
    <w:p w14:paraId="00000213">
      <w:r>
        <w:rPr>
          <w:rtl w:val="0"/>
        </w:rPr>
        <w:t>from tensorflow.keras.models import Sequential</w:t>
      </w:r>
    </w:p>
    <w:p w14:paraId="00000214">
      <w:r>
        <w:rPr>
          <w:rtl w:val="0"/>
        </w:rPr>
        <w:t>from tensorflow.keras.layers import Dense, Flatten</w:t>
      </w:r>
    </w:p>
    <w:p w14:paraId="00000215">
      <w:r>
        <w:rPr>
          <w:rtl w:val="0"/>
        </w:rPr>
        <w:t>from tensorflow.keras.utils import to_categorical</w:t>
      </w:r>
    </w:p>
    <w:p w14:paraId="00000216"/>
    <w:p w14:paraId="00000217">
      <w:r>
        <w:rPr>
          <w:rtl w:val="0"/>
        </w:rPr>
        <w:t>(X_train, y_train), (X_test, y_test) = mnist.load_data()</w:t>
      </w:r>
    </w:p>
    <w:p w14:paraId="00000218">
      <w:r>
        <w:rPr>
          <w:rtl w:val="0"/>
        </w:rPr>
        <w:t>X_train, X_test = X_train/255.0, X_test/255.0</w:t>
      </w:r>
    </w:p>
    <w:p w14:paraId="00000219"/>
    <w:p w14:paraId="0000021A">
      <w:r>
        <w:rPr>
          <w:rtl w:val="0"/>
        </w:rPr>
        <w:t>model = Sequential([</w:t>
      </w:r>
    </w:p>
    <w:p w14:paraId="0000021B">
      <w:r>
        <w:rPr>
          <w:rtl w:val="0"/>
        </w:rPr>
        <w:t xml:space="preserve">    Flatten(input_shape=(28,28)),</w:t>
      </w:r>
    </w:p>
    <w:p w14:paraId="0000021C">
      <w:r>
        <w:rPr>
          <w:rtl w:val="0"/>
        </w:rPr>
        <w:t xml:space="preserve">    Dense(128, activation='relu'),</w:t>
      </w:r>
    </w:p>
    <w:p w14:paraId="0000021D">
      <w:r>
        <w:rPr>
          <w:rtl w:val="0"/>
        </w:rPr>
        <w:t xml:space="preserve">    Dense(10, activation='softmax')</w:t>
      </w:r>
    </w:p>
    <w:p w14:paraId="0000021E">
      <w:r>
        <w:rPr>
          <w:rtl w:val="0"/>
        </w:rPr>
        <w:t>])</w:t>
      </w:r>
    </w:p>
    <w:p w14:paraId="0000021F"/>
    <w:p w14:paraId="00000220">
      <w:r>
        <w:rPr>
          <w:rtl w:val="0"/>
        </w:rPr>
        <w:t>model.compile(optimizer='adam', loss='categorical_crossentropy', metrics=['accuracy'])</w:t>
      </w:r>
    </w:p>
    <w:p w14:paraId="00000221">
      <w:r>
        <w:rPr>
          <w:rtl w:val="0"/>
        </w:rPr>
        <w:t>model.fit(X_train, to_categorical(y_train), epochs=5)</w:t>
      </w:r>
    </w:p>
    <w:p w14:paraId="00000222">
      <w:r>
        <w:rPr>
          <w:rtl w:val="0"/>
        </w:rPr>
        <w:t>model.evaluate(X_test, to_categorical(y_test))</w:t>
      </w:r>
    </w:p>
    <w:p w14:paraId="00000223"/>
    <w:p w14:paraId="00000224">
      <w: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2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4" w:name="_3ktdkgy7dh3w" w:colFirst="0" w:colLast="0"/>
      <w:bookmarkEnd w:id="74"/>
      <w:r>
        <w:rPr>
          <w:b/>
          <w:bCs/>
          <w:sz w:val="34"/>
          <w:szCs w:val="34"/>
          <w:rtl w:val="0"/>
        </w:rPr>
        <w:t>💻 Streamlit Interface Demo</w:t>
      </w:r>
    </w:p>
    <w:p w14:paraId="00000226">
      <w:pPr>
        <w:spacing w:before="240" w:after="240"/>
      </w:pPr>
      <w:r>
        <w:rPr>
          <w:b/>
          <w:bCs/>
          <w:rtl w:val="0"/>
        </w:rPr>
        <w:t>Goal:</w:t>
      </w:r>
      <w:r>
        <w:rPr>
          <w:rtl w:val="0"/>
        </w:rPr>
        <w:t xml:space="preserve"> Let users input two numeric values and see predicted class.</w:t>
      </w:r>
    </w:p>
    <w:p w14:paraId="00000227">
      <w:r>
        <w:rPr>
          <w:rtl w:val="0"/>
        </w:rPr>
        <w:t>import streamlit as st</w:t>
      </w:r>
    </w:p>
    <w:p w14:paraId="00000228">
      <w:r>
        <w:rPr>
          <w:rtl w:val="0"/>
        </w:rPr>
        <w:t>import tensorflow as tf</w:t>
      </w:r>
    </w:p>
    <w:p w14:paraId="00000229">
      <w:r>
        <w:rPr>
          <w:rtl w:val="0"/>
        </w:rPr>
        <w:t>import numpy as np</w:t>
      </w:r>
    </w:p>
    <w:p w14:paraId="0000022A"/>
    <w:p w14:paraId="0000022B">
      <w:r>
        <w:rPr>
          <w:rtl w:val="0"/>
        </w:rPr>
        <w:t>st.title("🧠 Simple Neural Network Demo")</w:t>
      </w:r>
    </w:p>
    <w:p w14:paraId="0000022C"/>
    <w:p w14:paraId="0000022D">
      <w:r>
        <w:rPr>
          <w:rtl w:val="0"/>
        </w:rPr>
        <w:t>f1 = st.slider("Feature 1", 0.0, 1.0, 0.5)</w:t>
      </w:r>
    </w:p>
    <w:p w14:paraId="0000022E">
      <w:r>
        <w:rPr>
          <w:rtl w:val="0"/>
        </w:rPr>
        <w:t>f2 = st.slider("Feature 2", 0.0, 1.0, 0.5)</w:t>
      </w:r>
    </w:p>
    <w:p w14:paraId="0000022F"/>
    <w:p w14:paraId="00000230">
      <w:r>
        <w:rPr>
          <w:rtl w:val="0"/>
        </w:rPr>
        <w:t>model = tf.keras.models.load_model("simple_nn.h5")  # pre-trained</w:t>
      </w:r>
    </w:p>
    <w:p w14:paraId="00000231">
      <w:r>
        <w:rPr>
          <w:rtl w:val="0"/>
        </w:rPr>
        <w:t>pred = model.predict(np.array([[f1, f2]]))</w:t>
      </w:r>
    </w:p>
    <w:p w14:paraId="00000232">
      <w:r>
        <w:rPr>
          <w:rFonts w:ascii="Arial Unicode MS" w:hAnsi="Arial Unicode MS" w:eastAsia="Arial Unicode MS" w:cs="Arial Unicode MS"/>
          <w:rtl w:val="0"/>
        </w:rPr>
        <w:t>st.write("Predicted Output:", "✅ 1 (Positive)" if pred&gt;0.5 else "❌ 0 (Negative)")</w:t>
      </w:r>
    </w:p>
    <w:p w14:paraId="00000233"/>
    <w:p w14:paraId="00000234">
      <w:pPr>
        <w:spacing w:before="240" w:after="240"/>
        <w:ind w:left="600" w:right="600" w:firstLine="0"/>
      </w:pPr>
      <w:r>
        <w:rPr>
          <w:rtl w:val="0"/>
        </w:rPr>
        <w:t xml:space="preserve">💬 </w:t>
      </w:r>
      <w:r>
        <w:rPr>
          <w:b/>
          <w:bCs/>
          <w:rtl w:val="0"/>
        </w:rPr>
        <w:t>Run:</w:t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rtl w:val="0"/>
        </w:rPr>
        <w:t>streamlit run app.py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  <w:r>
        <w:rPr>
          <w:rtl w:val="0"/>
        </w:rPr>
        <w:t xml:space="preserve"> Students can test live predictions visually.</w:t>
      </w:r>
    </w:p>
    <w:p w14:paraId="00000235">
      <w: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3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5" w:name="_p0qjuwexg3ox" w:colFirst="0" w:colLast="0"/>
      <w:bookmarkEnd w:id="75"/>
      <w:r>
        <w:rPr>
          <w:b/>
          <w:bCs/>
          <w:sz w:val="34"/>
          <w:szCs w:val="34"/>
          <w:rtl w:val="0"/>
        </w:rPr>
        <w:t>🔗 Resource Links</w:t>
      </w:r>
    </w:p>
    <w:p w14:paraId="00000237">
      <w:pPr>
        <w:numPr>
          <w:ilvl w:val="0"/>
          <w:numId w:val="32"/>
        </w:numPr>
        <w:spacing w:before="240" w:after="0" w:afterAutospacing="0"/>
        <w:ind w:left="720" w:hanging="360"/>
      </w:pPr>
      <w:r>
        <w:fldChar w:fldCharType="begin"/>
      </w:r>
      <w:r>
        <w:instrText xml:space="preserve"> HYPERLINK "https://www.tensorflow.org/learn" \h </w:instrText>
      </w:r>
      <w:r>
        <w:fldChar w:fldCharType="separate"/>
      </w:r>
      <w:r>
        <w:rPr>
          <w:color w:val="1155CC"/>
          <w:u w:val="single"/>
          <w:rtl w:val="0"/>
        </w:rPr>
        <w:t>TensorFlow Official Docs</w:t>
      </w:r>
      <w:r>
        <w:rPr>
          <w:color w:val="1155CC"/>
          <w:u w:val="single"/>
          <w:rtl w:val="0"/>
        </w:rPr>
        <w:br w:type="textWrapping"/>
      </w:r>
      <w:r>
        <w:rPr>
          <w:color w:val="1155CC"/>
          <w:u w:val="single"/>
          <w:rtl w:val="0"/>
        </w:rPr>
        <w:fldChar w:fldCharType="end"/>
      </w:r>
    </w:p>
    <w:p w14:paraId="00000238">
      <w:pPr>
        <w:numPr>
          <w:ilvl w:val="0"/>
          <w:numId w:val="32"/>
        </w:numPr>
        <w:spacing w:before="0" w:beforeAutospacing="0" w:after="0" w:afterAutospacing="0"/>
        <w:ind w:left="720" w:hanging="360"/>
      </w:pPr>
      <w:r>
        <w:fldChar w:fldCharType="begin"/>
      </w:r>
      <w:r>
        <w:instrText xml:space="preserve"> HYPERLINK "https://keras.io/guides/sequential_model/" \h </w:instrText>
      </w:r>
      <w:r>
        <w:fldChar w:fldCharType="separate"/>
      </w:r>
      <w:r>
        <w:rPr>
          <w:color w:val="1155CC"/>
          <w:u w:val="single"/>
          <w:rtl w:val="0"/>
        </w:rPr>
        <w:t>Keras Sequential API</w:t>
      </w:r>
      <w:r>
        <w:rPr>
          <w:color w:val="1155CC"/>
          <w:u w:val="single"/>
          <w:rtl w:val="0"/>
        </w:rPr>
        <w:br w:type="textWrapping"/>
      </w:r>
      <w:r>
        <w:rPr>
          <w:color w:val="1155CC"/>
          <w:u w:val="single"/>
          <w:rtl w:val="0"/>
        </w:rPr>
        <w:fldChar w:fldCharType="end"/>
      </w:r>
    </w:p>
    <w:p w14:paraId="00000239">
      <w:pPr>
        <w:numPr>
          <w:ilvl w:val="0"/>
          <w:numId w:val="32"/>
        </w:numPr>
        <w:spacing w:before="0" w:beforeAutospacing="0" w:after="0" w:afterAutospacing="0"/>
        <w:ind w:left="720" w:hanging="360"/>
      </w:pPr>
      <w:r>
        <w:fldChar w:fldCharType="begin"/>
      </w:r>
      <w:r>
        <w:instrText xml:space="preserve"> HYPERLINK "https://teachablemachine.withgoogle.com/" \h </w:instrText>
      </w:r>
      <w:r>
        <w:fldChar w:fldCharType="separate"/>
      </w:r>
      <w:r>
        <w:rPr>
          <w:color w:val="1155CC"/>
          <w:u w:val="single"/>
          <w:rtl w:val="0"/>
        </w:rPr>
        <w:t>Teachable Machine</w:t>
      </w:r>
      <w:r>
        <w:rPr>
          <w:color w:val="1155CC"/>
          <w:u w:val="single"/>
          <w:rtl w:val="0"/>
        </w:rPr>
        <w:br w:type="textWrapping"/>
      </w:r>
      <w:r>
        <w:rPr>
          <w:color w:val="1155CC"/>
          <w:u w:val="single"/>
          <w:rtl w:val="0"/>
        </w:rPr>
        <w:fldChar w:fldCharType="end"/>
      </w:r>
    </w:p>
    <w:p w14:paraId="0000023A">
      <w:pPr>
        <w:numPr>
          <w:ilvl w:val="0"/>
          <w:numId w:val="32"/>
        </w:numPr>
        <w:spacing w:before="0" w:beforeAutospacing="0" w:after="0" w:afterAutospacing="0"/>
        <w:ind w:left="720" w:hanging="360"/>
      </w:pPr>
      <w:r>
        <w:fldChar w:fldCharType="begin"/>
      </w:r>
      <w:r>
        <w:instrText xml:space="preserve"> HYPERLINK "https://colab.research.google.com/" \h </w:instrText>
      </w:r>
      <w:r>
        <w:fldChar w:fldCharType="separate"/>
      </w:r>
      <w:r>
        <w:rPr>
          <w:color w:val="1155CC"/>
          <w:u w:val="single"/>
          <w:rtl w:val="0"/>
        </w:rPr>
        <w:t>Google Colab for Practice</w:t>
      </w:r>
      <w:r>
        <w:rPr>
          <w:color w:val="1155CC"/>
          <w:u w:val="single"/>
          <w:rtl w:val="0"/>
        </w:rPr>
        <w:br w:type="textWrapping"/>
      </w:r>
      <w:r>
        <w:rPr>
          <w:color w:val="1155CC"/>
          <w:u w:val="single"/>
          <w:rtl w:val="0"/>
        </w:rPr>
        <w:fldChar w:fldCharType="end"/>
      </w:r>
    </w:p>
    <w:p w14:paraId="0000023B">
      <w:pPr>
        <w:numPr>
          <w:ilvl w:val="0"/>
          <w:numId w:val="32"/>
        </w:numPr>
        <w:spacing w:before="0" w:beforeAutospacing="0" w:after="240"/>
        <w:ind w:left="720" w:hanging="360"/>
      </w:pPr>
      <w:r>
        <w:fldChar w:fldCharType="begin"/>
      </w:r>
      <w:r>
        <w:instrText xml:space="preserve"> HYPERLINK "https://www.youtube.com/@sentdex" \h </w:instrText>
      </w:r>
      <w:r>
        <w:fldChar w:fldCharType="separate"/>
      </w:r>
      <w:r>
        <w:rPr>
          <w:color w:val="1155CC"/>
          <w:u w:val="single"/>
          <w:rtl w:val="0"/>
        </w:rPr>
        <w:t>Neural Networks Playlist (YouTube)</w:t>
      </w:r>
      <w:r>
        <w:rPr>
          <w:color w:val="1155CC"/>
          <w:u w:val="single"/>
          <w:rtl w:val="0"/>
        </w:rPr>
        <w:br w:type="textWrapping"/>
      </w:r>
      <w:r>
        <w:rPr>
          <w:color w:val="1155CC"/>
          <w:u w:val="single"/>
          <w:rtl w:val="0"/>
        </w:rPr>
        <w:fldChar w:fldCharType="end"/>
      </w:r>
    </w:p>
    <w:p w14:paraId="0000023C">
      <w: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3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6" w:name="_nwpx4ame7pat" w:colFirst="0" w:colLast="0"/>
      <w:bookmarkEnd w:id="76"/>
      <w:r>
        <w:rPr>
          <w:b/>
          <w:bCs/>
          <w:sz w:val="34"/>
          <w:szCs w:val="34"/>
          <w:rtl w:val="0"/>
        </w:rPr>
        <w:t>🎤 Interview Questions</w:t>
      </w:r>
    </w:p>
    <w:p w14:paraId="0000023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4klapqjrtwgu" w:colFirst="0" w:colLast="0"/>
      <w:bookmarkEnd w:id="77"/>
      <w:r>
        <w:rPr>
          <w:b/>
          <w:bCs/>
          <w:color w:val="000000"/>
          <w:sz w:val="26"/>
          <w:szCs w:val="26"/>
          <w:rtl w:val="0"/>
        </w:rPr>
        <w:t>🧩 Theoretical (10)</w:t>
      </w:r>
    </w:p>
    <w:p w14:paraId="0000023F">
      <w:pPr>
        <w:numPr>
          <w:ilvl w:val="0"/>
          <w:numId w:val="33"/>
        </w:numPr>
        <w:spacing w:before="240" w:after="0" w:afterAutospacing="0"/>
        <w:ind w:left="720" w:hanging="360"/>
      </w:pPr>
      <w:r>
        <w:rPr>
          <w:rtl w:val="0"/>
        </w:rPr>
        <w:t>What is a neural network?</w:t>
      </w:r>
      <w:r>
        <w:rPr>
          <w:rtl w:val="0"/>
        </w:rPr>
        <w:br w:type="textWrapping"/>
      </w:r>
    </w:p>
    <w:p w14:paraId="00000240">
      <w:pPr>
        <w:numPr>
          <w:ilvl w:val="0"/>
          <w:numId w:val="33"/>
        </w:numPr>
        <w:spacing w:before="0" w:beforeAutospacing="0" w:after="0" w:afterAutospacing="0"/>
        <w:ind w:left="720" w:hanging="360"/>
      </w:pPr>
      <w:r>
        <w:rPr>
          <w:rtl w:val="0"/>
        </w:rPr>
        <w:t>How does a neuron work mathematically?</w:t>
      </w:r>
      <w:r>
        <w:rPr>
          <w:rtl w:val="0"/>
        </w:rPr>
        <w:br w:type="textWrapping"/>
      </w:r>
    </w:p>
    <w:p w14:paraId="00000241">
      <w:pPr>
        <w:numPr>
          <w:ilvl w:val="0"/>
          <w:numId w:val="33"/>
        </w:numPr>
        <w:spacing w:before="0" w:beforeAutospacing="0" w:after="0" w:afterAutospacing="0"/>
        <w:ind w:left="720" w:hanging="360"/>
      </w:pPr>
      <w:r>
        <w:rPr>
          <w:rtl w:val="0"/>
        </w:rPr>
        <w:t>What is the role of activation functions?</w:t>
      </w:r>
      <w:r>
        <w:rPr>
          <w:rtl w:val="0"/>
        </w:rPr>
        <w:br w:type="textWrapping"/>
      </w:r>
    </w:p>
    <w:p w14:paraId="00000242">
      <w:pPr>
        <w:numPr>
          <w:ilvl w:val="0"/>
          <w:numId w:val="33"/>
        </w:numPr>
        <w:spacing w:before="0" w:beforeAutospacing="0" w:after="0" w:afterAutospacing="0"/>
        <w:ind w:left="720" w:hanging="360"/>
      </w:pPr>
      <w:r>
        <w:rPr>
          <w:rtl w:val="0"/>
        </w:rPr>
        <w:t>What is backpropagation?</w:t>
      </w:r>
      <w:r>
        <w:rPr>
          <w:rtl w:val="0"/>
        </w:rPr>
        <w:br w:type="textWrapping"/>
      </w:r>
    </w:p>
    <w:p w14:paraId="00000243">
      <w:pPr>
        <w:numPr>
          <w:ilvl w:val="0"/>
          <w:numId w:val="33"/>
        </w:numPr>
        <w:spacing w:before="0" w:beforeAutospacing="0" w:after="0" w:afterAutospacing="0"/>
        <w:ind w:left="720" w:hanging="360"/>
      </w:pPr>
      <w:r>
        <w:rPr>
          <w:rtl w:val="0"/>
        </w:rPr>
        <w:t>Difference between shallow and deep networks?</w:t>
      </w:r>
      <w:r>
        <w:rPr>
          <w:rtl w:val="0"/>
        </w:rPr>
        <w:br w:type="textWrapping"/>
      </w:r>
    </w:p>
    <w:p w14:paraId="00000244">
      <w:pPr>
        <w:numPr>
          <w:ilvl w:val="0"/>
          <w:numId w:val="33"/>
        </w:numPr>
        <w:spacing w:before="0" w:beforeAutospacing="0" w:after="0" w:afterAutospacing="0"/>
        <w:ind w:left="720" w:hanging="360"/>
      </w:pPr>
      <w:r>
        <w:rPr>
          <w:rtl w:val="0"/>
        </w:rPr>
        <w:t>What is overfitting? How to prevent it?</w:t>
      </w:r>
      <w:r>
        <w:rPr>
          <w:rtl w:val="0"/>
        </w:rPr>
        <w:br w:type="textWrapping"/>
      </w:r>
    </w:p>
    <w:p w14:paraId="00000245">
      <w:pPr>
        <w:numPr>
          <w:ilvl w:val="0"/>
          <w:numId w:val="33"/>
        </w:numPr>
        <w:spacing w:before="0" w:beforeAutospacing="0" w:after="0" w:afterAutospacing="0"/>
        <w:ind w:left="720" w:hanging="360"/>
      </w:pPr>
      <w:r>
        <w:rPr>
          <w:rtl w:val="0"/>
        </w:rPr>
        <w:t>What is gradient descent?</w:t>
      </w:r>
      <w:r>
        <w:rPr>
          <w:rtl w:val="0"/>
        </w:rPr>
        <w:br w:type="textWrapping"/>
      </w:r>
    </w:p>
    <w:p w14:paraId="00000246">
      <w:pPr>
        <w:numPr>
          <w:ilvl w:val="0"/>
          <w:numId w:val="33"/>
        </w:numPr>
        <w:spacing w:before="0" w:beforeAutospacing="0" w:after="0" w:afterAutospacing="0"/>
        <w:ind w:left="720" w:hanging="360"/>
      </w:pPr>
      <w:r>
        <w:rPr>
          <w:rtl w:val="0"/>
        </w:rPr>
        <w:t>Why use non-linear activation?</w:t>
      </w:r>
      <w:r>
        <w:rPr>
          <w:rtl w:val="0"/>
        </w:rPr>
        <w:br w:type="textWrapping"/>
      </w:r>
    </w:p>
    <w:p w14:paraId="00000247">
      <w:pPr>
        <w:numPr>
          <w:ilvl w:val="0"/>
          <w:numId w:val="33"/>
        </w:numPr>
        <w:spacing w:before="0" w:beforeAutospacing="0" w:after="0" w:afterAutospacing="0"/>
        <w:ind w:left="720" w:hanging="360"/>
      </w:pPr>
      <w:r>
        <w:rPr>
          <w:rtl w:val="0"/>
        </w:rPr>
        <w:t>What is the vanishing gradient problem?</w:t>
      </w:r>
      <w:r>
        <w:rPr>
          <w:rtl w:val="0"/>
        </w:rPr>
        <w:br w:type="textWrapping"/>
      </w:r>
    </w:p>
    <w:p w14:paraId="00000248">
      <w:pPr>
        <w:numPr>
          <w:ilvl w:val="0"/>
          <w:numId w:val="33"/>
        </w:numPr>
        <w:spacing w:before="0" w:beforeAutospacing="0" w:after="240"/>
        <w:ind w:left="720" w:hanging="360"/>
      </w:pPr>
      <w:r>
        <w:rPr>
          <w:rtl w:val="0"/>
        </w:rPr>
        <w:t>How is a neural network different from logistic regression?</w:t>
      </w:r>
      <w:r>
        <w:rPr>
          <w:rtl w:val="0"/>
        </w:rPr>
        <w:br w:type="textWrapping"/>
      </w:r>
    </w:p>
    <w:p w14:paraId="00000249">
      <w: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4A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8" w:name="_laivq6ukrco5" w:colFirst="0" w:colLast="0"/>
      <w:bookmarkEnd w:id="78"/>
      <w:r>
        <w:rPr>
          <w:b/>
          <w:bCs/>
          <w:color w:val="000000"/>
          <w:sz w:val="26"/>
          <w:szCs w:val="26"/>
          <w:rtl w:val="0"/>
        </w:rPr>
        <w:t>💻 Practical (10)</w:t>
      </w:r>
    </w:p>
    <w:p w14:paraId="0000024B">
      <w:pPr>
        <w:numPr>
          <w:ilvl w:val="0"/>
          <w:numId w:val="34"/>
        </w:numPr>
        <w:spacing w:before="240" w:after="0" w:afterAutospacing="0"/>
        <w:ind w:left="720" w:hanging="360"/>
      </w:pPr>
      <w:r>
        <w:rPr>
          <w:rtl w:val="0"/>
        </w:rPr>
        <w:t>Build a simple NN with 1 hidden layer using Keras.</w:t>
      </w:r>
      <w:r>
        <w:rPr>
          <w:rtl w:val="0"/>
        </w:rPr>
        <w:br w:type="textWrapping"/>
      </w:r>
    </w:p>
    <w:p w14:paraId="0000024C">
      <w:pPr>
        <w:numPr>
          <w:ilvl w:val="0"/>
          <w:numId w:val="34"/>
        </w:numPr>
        <w:spacing w:before="0" w:beforeAutospacing="0" w:after="0" w:afterAutospacing="0"/>
        <w:ind w:left="720" w:hanging="360"/>
      </w:pPr>
      <w:r>
        <w:rPr>
          <w:rtl w:val="0"/>
        </w:rPr>
        <w:t>Visualize accuracy and loss curves.</w:t>
      </w:r>
      <w:r>
        <w:rPr>
          <w:rtl w:val="0"/>
        </w:rPr>
        <w:br w:type="textWrapping"/>
      </w:r>
    </w:p>
    <w:p w14:paraId="0000024D">
      <w:pPr>
        <w:numPr>
          <w:ilvl w:val="0"/>
          <w:numId w:val="34"/>
        </w:numPr>
        <w:spacing w:before="0" w:beforeAutospacing="0" w:after="0" w:afterAutospacing="0"/>
        <w:ind w:left="720" w:hanging="360"/>
      </w:pPr>
      <w:r>
        <w:rPr>
          <w:rtl w:val="0"/>
        </w:rPr>
        <w:t>Compare ReLU vs Sigmoid performance.</w:t>
      </w:r>
      <w:r>
        <w:rPr>
          <w:rtl w:val="0"/>
        </w:rPr>
        <w:br w:type="textWrapping"/>
      </w:r>
    </w:p>
    <w:p w14:paraId="0000024E">
      <w:pPr>
        <w:numPr>
          <w:ilvl w:val="0"/>
          <w:numId w:val="34"/>
        </w:numPr>
        <w:spacing w:before="0" w:beforeAutospacing="0" w:after="0" w:afterAutospacing="0"/>
        <w:ind w:left="720" w:hanging="360"/>
      </w:pPr>
      <w:r>
        <w:rPr>
          <w:rtl w:val="0"/>
        </w:rPr>
        <w:t>Implement dropout and observe improvement.</w:t>
      </w:r>
      <w:r>
        <w:rPr>
          <w:rtl w:val="0"/>
        </w:rPr>
        <w:br w:type="textWrapping"/>
      </w:r>
    </w:p>
    <w:p w14:paraId="0000024F">
      <w:pPr>
        <w:numPr>
          <w:ilvl w:val="0"/>
          <w:numId w:val="34"/>
        </w:numPr>
        <w:spacing w:before="0" w:beforeAutospacing="0" w:after="0" w:afterAutospacing="0"/>
        <w:ind w:left="720" w:hanging="360"/>
      </w:pPr>
      <w:r>
        <w:rPr>
          <w:rtl w:val="0"/>
        </w:rPr>
        <w:t>Use early stopping in training.</w:t>
      </w:r>
      <w:r>
        <w:rPr>
          <w:rtl w:val="0"/>
        </w:rPr>
        <w:br w:type="textWrapping"/>
      </w:r>
    </w:p>
    <w:p w14:paraId="00000250">
      <w:pPr>
        <w:numPr>
          <w:ilvl w:val="0"/>
          <w:numId w:val="34"/>
        </w:numPr>
        <w:spacing w:before="0" w:beforeAutospacing="0" w:after="0" w:afterAutospacing="0"/>
        <w:ind w:left="720" w:hanging="360"/>
      </w:pPr>
      <w:r>
        <w:rPr>
          <w:rtl w:val="0"/>
        </w:rPr>
        <w:t>Tune learning rate to find optimal convergence.</w:t>
      </w:r>
      <w:r>
        <w:rPr>
          <w:rtl w:val="0"/>
        </w:rPr>
        <w:br w:type="textWrapping"/>
      </w:r>
    </w:p>
    <w:p w14:paraId="00000251">
      <w:pPr>
        <w:numPr>
          <w:ilvl w:val="0"/>
          <w:numId w:val="34"/>
        </w:numPr>
        <w:spacing w:before="0" w:beforeAutospacing="0" w:after="0" w:afterAutospacing="0"/>
        <w:ind w:left="720" w:hanging="360"/>
      </w:pPr>
      <w:r>
        <w:rPr>
          <w:rtl w:val="0"/>
        </w:rPr>
        <w:t>Evaluate using confusion matrix.</w:t>
      </w:r>
      <w:r>
        <w:rPr>
          <w:rtl w:val="0"/>
        </w:rPr>
        <w:br w:type="textWrapping"/>
      </w:r>
    </w:p>
    <w:p w14:paraId="00000252">
      <w:pPr>
        <w:numPr>
          <w:ilvl w:val="0"/>
          <w:numId w:val="34"/>
        </w:numPr>
        <w:spacing w:before="0" w:beforeAutospacing="0" w:after="0" w:afterAutospacing="0"/>
        <w:ind w:left="720" w:hanging="360"/>
      </w:pPr>
      <w:r>
        <w:rPr>
          <w:rtl w:val="0"/>
        </w:rPr>
        <w:t>Save and reload trained model.</w:t>
      </w:r>
      <w:r>
        <w:rPr>
          <w:rtl w:val="0"/>
        </w:rPr>
        <w:br w:type="textWrapping"/>
      </w:r>
    </w:p>
    <w:p w14:paraId="00000253">
      <w:pPr>
        <w:numPr>
          <w:ilvl w:val="0"/>
          <w:numId w:val="34"/>
        </w:numPr>
        <w:spacing w:before="0" w:beforeAutospacing="0" w:after="0" w:afterAutospacing="0"/>
        <w:ind w:left="720" w:hanging="360"/>
      </w:pPr>
      <w:r>
        <w:rPr>
          <w:rtl w:val="0"/>
        </w:rPr>
        <w:t>Deploy model using Streamlit.</w:t>
      </w:r>
      <w:r>
        <w:rPr>
          <w:rtl w:val="0"/>
        </w:rPr>
        <w:br w:type="textWrapping"/>
      </w:r>
    </w:p>
    <w:p w14:paraId="00000254">
      <w:pPr>
        <w:numPr>
          <w:ilvl w:val="0"/>
          <w:numId w:val="34"/>
        </w:numPr>
        <w:spacing w:before="0" w:beforeAutospacing="0" w:after="240"/>
        <w:ind w:left="720" w:hanging="360"/>
      </w:pPr>
      <w:r>
        <w:rPr>
          <w:rtl w:val="0"/>
        </w:rPr>
        <w:t>Integrate trained model with REST API.</w:t>
      </w:r>
      <w:r>
        <w:rPr>
          <w:rtl w:val="0"/>
        </w:rPr>
        <w:br w:type="textWrapping"/>
      </w:r>
    </w:p>
    <w:p w14:paraId="00000255">
      <w: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5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9" w:name="_ygd9no74dmqe" w:colFirst="0" w:colLast="0"/>
      <w:bookmarkEnd w:id="79"/>
      <w:r>
        <w:rPr>
          <w:b/>
          <w:bCs/>
          <w:sz w:val="34"/>
          <w:szCs w:val="34"/>
          <w:rtl w:val="0"/>
        </w:rPr>
        <w:t>🔁 Recap of Today’s Lesson</w:t>
      </w:r>
    </w:p>
    <w:p w14:paraId="00000257">
      <w:pPr>
        <w:numPr>
          <w:ilvl w:val="0"/>
          <w:numId w:val="35"/>
        </w:numPr>
        <w:spacing w:before="240" w:after="0" w:afterAutospacing="0"/>
        <w:ind w:left="720" w:hanging="360"/>
      </w:pPr>
      <w:r>
        <w:rPr>
          <w:rtl w:val="0"/>
        </w:rPr>
        <w:t>Neural Networks are brain-inspired systems that learn from examples.</w:t>
      </w:r>
      <w:r>
        <w:rPr>
          <w:rtl w:val="0"/>
        </w:rPr>
        <w:br w:type="textWrapping"/>
      </w:r>
    </w:p>
    <w:p w14:paraId="00000258">
      <w:pPr>
        <w:numPr>
          <w:ilvl w:val="0"/>
          <w:numId w:val="35"/>
        </w:numPr>
        <w:spacing w:before="0" w:beforeAutospacing="0" w:after="0" w:afterAutospacing="0"/>
        <w:ind w:left="720" w:hanging="360"/>
      </w:pPr>
      <w:r>
        <w:rPr>
          <w:rtl w:val="0"/>
        </w:rPr>
        <w:t>They are built with layers of neurons, weights, and activations.</w:t>
      </w:r>
      <w:r>
        <w:rPr>
          <w:rtl w:val="0"/>
        </w:rPr>
        <w:br w:type="textWrapping"/>
      </w:r>
    </w:p>
    <w:p w14:paraId="00000259">
      <w:pPr>
        <w:numPr>
          <w:ilvl w:val="0"/>
          <w:numId w:val="35"/>
        </w:numPr>
        <w:spacing w:before="0" w:beforeAutospacing="0" w:after="0" w:afterAutospacing="0"/>
        <w:ind w:left="720" w:hanging="360"/>
      </w:pPr>
      <w:r>
        <w:rPr>
          <w:rtl w:val="0"/>
        </w:rPr>
        <w:t>Used in image recognition, NLP, finance, healthcare, and more.</w:t>
      </w:r>
      <w:r>
        <w:rPr>
          <w:rtl w:val="0"/>
        </w:rPr>
        <w:br w:type="textWrapping"/>
      </w:r>
    </w:p>
    <w:p w14:paraId="0000025A">
      <w:pPr>
        <w:numPr>
          <w:ilvl w:val="0"/>
          <w:numId w:val="35"/>
        </w:numPr>
        <w:spacing w:before="0" w:beforeAutospacing="0" w:after="240"/>
        <w:ind w:left="720" w:hanging="360"/>
      </w:pPr>
      <w:r>
        <w:rPr>
          <w:rtl w:val="0"/>
        </w:rPr>
        <w:t>You learned to build a simple NN, visualize accuracy, and deploy with Streamlit.</w:t>
      </w:r>
      <w:r>
        <w:rPr>
          <w:rtl w:val="0"/>
        </w:rPr>
        <w:br w:type="textWrapping"/>
      </w:r>
    </w:p>
    <w:p w14:paraId="0000025B">
      <w: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5C">
      <w:pPr>
        <w:spacing w:before="240" w:after="240"/>
      </w:pPr>
      <w:r>
        <w:rPr>
          <w:rtl w:val="0"/>
        </w:rPr>
        <w:t xml:space="preserve">Would you like me to create the </w:t>
      </w:r>
      <w:r>
        <w:rPr>
          <w:b/>
          <w:bCs/>
          <w:rtl w:val="0"/>
        </w:rPr>
        <w:t>next lesson</w:t>
      </w:r>
      <w:r>
        <w:rPr>
          <w:rtl w:val="0"/>
        </w:rPr>
        <w:t xml:space="preserve"> in this series —</w:t>
      </w:r>
      <w:r>
        <w:rPr>
          <w:rtl w:val="0"/>
        </w:rPr>
        <w:br w:type="textWrapping"/>
      </w:r>
      <w:r>
        <w:rPr>
          <w:rtl w:val="0"/>
        </w:rPr>
        <w:t xml:space="preserve"> 👉 “</w:t>
      </w:r>
      <w:r>
        <w:rPr>
          <w:b/>
          <w:bCs/>
          <w:rtl w:val="0"/>
        </w:rPr>
        <w:t>Activation Functions in Neural Networks</w:t>
      </w:r>
      <w:r>
        <w:rPr>
          <w:rtl w:val="0"/>
        </w:rPr>
        <w:t xml:space="preserve">” — using this </w:t>
      </w:r>
      <w:r>
        <w:rPr>
          <w:b/>
          <w:bCs/>
          <w:rtl w:val="0"/>
        </w:rPr>
        <w:t>same format</w:t>
      </w:r>
      <w:r>
        <w:rPr>
          <w:rtl w:val="0"/>
        </w:rPr>
        <w:t xml:space="preserve"> (with code, dataset, Streamlit demo, and interview questions)?</w:t>
      </w:r>
    </w:p>
    <w:p w14:paraId="0000025D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FD5BC08-DB4C-4578-A66C-AD74D8AEE60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1C2EBED-C15A-4257-B1BD-245F21986E5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02A0C6F-9A86-4FD5-B192-23C3336495DD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065A468D-57E5-4D19-95E0-53375531010C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035F842A-2554-44DC-A7D5-7C5404E9ABEF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6" w:fontKey="{9D32EDD1-EE49-4A01-AC62-898A485C4056}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7" w:fontKey="{A359397C-5AD1-4D1E-B5E6-82BA3B3A472C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6FA433C8-3C50-4A06-926B-19B3DC254E8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243FCF68"/>
    <w:multiLevelType w:val="multilevel"/>
    <w:tmpl w:val="243FCF6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nsid w:val="58765686"/>
    <w:multiLevelType w:val="multilevel"/>
    <w:tmpl w:val="5876568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77ECEA79"/>
    <w:multiLevelType w:val="multilevel"/>
    <w:tmpl w:val="77ECEA7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10"/>
  </w:num>
  <w:num w:numId="3">
    <w:abstractNumId w:val="27"/>
  </w:num>
  <w:num w:numId="4">
    <w:abstractNumId w:val="8"/>
  </w:num>
  <w:num w:numId="5">
    <w:abstractNumId w:val="6"/>
  </w:num>
  <w:num w:numId="6">
    <w:abstractNumId w:val="16"/>
  </w:num>
  <w:num w:numId="7">
    <w:abstractNumId w:val="20"/>
  </w:num>
  <w:num w:numId="8">
    <w:abstractNumId w:val="31"/>
  </w:num>
  <w:num w:numId="9">
    <w:abstractNumId w:val="15"/>
  </w:num>
  <w:num w:numId="10">
    <w:abstractNumId w:val="2"/>
  </w:num>
  <w:num w:numId="11">
    <w:abstractNumId w:val="21"/>
  </w:num>
  <w:num w:numId="12">
    <w:abstractNumId w:val="28"/>
  </w:num>
  <w:num w:numId="13">
    <w:abstractNumId w:val="9"/>
  </w:num>
  <w:num w:numId="14">
    <w:abstractNumId w:val="25"/>
  </w:num>
  <w:num w:numId="15">
    <w:abstractNumId w:val="13"/>
  </w:num>
  <w:num w:numId="16">
    <w:abstractNumId w:val="19"/>
  </w:num>
  <w:num w:numId="17">
    <w:abstractNumId w:val="12"/>
  </w:num>
  <w:num w:numId="18">
    <w:abstractNumId w:val="11"/>
  </w:num>
  <w:num w:numId="19">
    <w:abstractNumId w:val="4"/>
  </w:num>
  <w:num w:numId="20">
    <w:abstractNumId w:val="24"/>
  </w:num>
  <w:num w:numId="21">
    <w:abstractNumId w:val="29"/>
  </w:num>
  <w:num w:numId="22">
    <w:abstractNumId w:val="17"/>
  </w:num>
  <w:num w:numId="23">
    <w:abstractNumId w:val="23"/>
  </w:num>
  <w:num w:numId="24">
    <w:abstractNumId w:val="5"/>
  </w:num>
  <w:num w:numId="25">
    <w:abstractNumId w:val="33"/>
  </w:num>
  <w:num w:numId="26">
    <w:abstractNumId w:val="32"/>
  </w:num>
  <w:num w:numId="27">
    <w:abstractNumId w:val="7"/>
  </w:num>
  <w:num w:numId="28">
    <w:abstractNumId w:val="30"/>
  </w:num>
  <w:num w:numId="29">
    <w:abstractNumId w:val="3"/>
  </w:num>
  <w:num w:numId="30">
    <w:abstractNumId w:val="22"/>
  </w:num>
  <w:num w:numId="31">
    <w:abstractNumId w:val="1"/>
  </w:num>
  <w:num w:numId="32">
    <w:abstractNumId w:val="26"/>
  </w:num>
  <w:num w:numId="33">
    <w:abstractNumId w:val="34"/>
  </w:num>
  <w:num w:numId="34">
    <w:abstractNumId w:val="0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15522B6"/>
    <w:rsid w:val="23B52D23"/>
    <w:rsid w:val="2DBE4083"/>
    <w:rsid w:val="6F8714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qFormat/>
    <w:uiPriority w:val="0"/>
  </w:style>
  <w:style w:type="table" w:customStyle="1" w:styleId="16">
    <w:name w:val="_Style 13"/>
    <w:basedOn w:val="12"/>
    <w:qFormat/>
    <w:uiPriority w:val="0"/>
  </w:style>
  <w:style w:type="table" w:customStyle="1" w:styleId="17">
    <w:name w:val="_Style 14"/>
    <w:basedOn w:val="12"/>
    <w:qFormat/>
    <w:uiPriority w:val="0"/>
  </w:style>
  <w:style w:type="table" w:customStyle="1" w:styleId="18">
    <w:name w:val="_Style 15"/>
    <w:basedOn w:val="12"/>
    <w:qFormat/>
    <w:uiPriority w:val="0"/>
  </w:style>
  <w:style w:type="table" w:customStyle="1" w:styleId="19">
    <w:name w:val="_Style 16"/>
    <w:basedOn w:val="12"/>
    <w:qFormat/>
    <w:uiPriority w:val="0"/>
  </w:style>
  <w:style w:type="table" w:customStyle="1" w:styleId="20">
    <w:name w:val="_Style 17"/>
    <w:basedOn w:val="12"/>
    <w:qFormat/>
    <w:uiPriority w:val="0"/>
  </w:style>
  <w:style w:type="table" w:customStyle="1" w:styleId="21">
    <w:name w:val="_Style 18"/>
    <w:basedOn w:val="12"/>
    <w:qFormat/>
    <w:uiPriority w:val="0"/>
  </w:style>
  <w:style w:type="table" w:customStyle="1" w:styleId="22">
    <w:name w:val="_Style 19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2349</Words>
  <Characters>14543</Characters>
  <TotalTime>35</TotalTime>
  <ScaleCrop>false</ScaleCrop>
  <LinksUpToDate>false</LinksUpToDate>
  <CharactersWithSpaces>16381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2026-06-13T06:16:00Z</dcterms:created>
  <dc:creator>hp</dc:creator>
  <cp:lastModifiedBy>Sahil</cp:lastModifiedBy>
  <dcterms:modified xsi:type="dcterms:W3CDTF">2026-10-18T06:42:07Z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eyJoZGlkIjoiZmUxMTM4MzRhZmYzNmJjMjZlM2RlMjllMDAwYTE0MGQiLCJ1c2VySWQiOiI1Njc0OTM5NTI0MDEifQ==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560B3BACE2BA40A4BA88DBABDFB94D7D_13</vt:lpwstr>
  </property>
</Properties>
</file>
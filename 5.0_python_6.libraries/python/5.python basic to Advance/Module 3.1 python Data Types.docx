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EC4D1" w14:textId="3997DBB4" w:rsidR="00A31FEA" w:rsidRPr="00842D74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  <w:lang w:val="en-US"/>
        </w:rPr>
      </w:pPr>
      <w:bookmarkStart w:id="0" w:name="_uqhu1gjaz68i" w:colFirst="0" w:colLast="0"/>
      <w:bookmarkEnd w:id="0"/>
      <w:r>
        <w:rPr>
          <w:b/>
          <w:bCs/>
          <w:sz w:val="46"/>
          <w:szCs w:val="46"/>
        </w:rPr>
        <w:t xml:space="preserve">Module 3.1 Python Data Types </w:t>
      </w:r>
    </w:p>
    <w:p w14:paraId="00617952" w14:textId="77777777" w:rsidR="00A31FEA" w:rsidRDefault="00000000">
      <w:r>
        <w:pict w14:anchorId="32661696">
          <v:rect id="_x0000_i1025" style="width:0;height:1.5pt" o:hralign="center" o:hrstd="t" o:hr="t" fillcolor="#a0a0a0" stroked="f"/>
        </w:pict>
      </w:r>
    </w:p>
    <w:p w14:paraId="3677E7C7" w14:textId="77777777" w:rsidR="00A31FE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gzgjywmhijhc" w:colFirst="0" w:colLast="0"/>
      <w:bookmarkEnd w:id="1"/>
      <w:r>
        <w:rPr>
          <w:b/>
          <w:bCs/>
          <w:sz w:val="34"/>
          <w:szCs w:val="34"/>
        </w:rPr>
        <w:t>Lesson Introduction</w:t>
      </w:r>
    </w:p>
    <w:p w14:paraId="31037E7C" w14:textId="77777777" w:rsidR="00A31FEA" w:rsidRDefault="00000000">
      <w:pPr>
        <w:spacing w:before="240" w:after="240"/>
      </w:pPr>
      <w:r>
        <w:t>Today’s Topics:</w:t>
      </w:r>
    </w:p>
    <w:p w14:paraId="3A141790" w14:textId="437C742E" w:rsidR="00A31FEA" w:rsidRDefault="00000000" w:rsidP="00842D74">
      <w:pPr>
        <w:numPr>
          <w:ilvl w:val="0"/>
          <w:numId w:val="1"/>
        </w:numPr>
        <w:spacing w:before="240"/>
      </w:pPr>
      <w:r>
        <w:t>Primitive &amp; Non-Primitive Data Types</w:t>
      </w:r>
      <w:r>
        <w:br/>
      </w:r>
    </w:p>
    <w:p w14:paraId="28FD621C" w14:textId="7D9898ED" w:rsidR="00A31FEA" w:rsidRDefault="00000000" w:rsidP="00842D74">
      <w:pPr>
        <w:numPr>
          <w:ilvl w:val="0"/>
          <w:numId w:val="1"/>
        </w:numPr>
      </w:pPr>
      <w:r>
        <w:t>Type Casting &amp; Conversion</w:t>
      </w:r>
      <w:r>
        <w:br/>
      </w:r>
    </w:p>
    <w:p w14:paraId="1BA9A5CA" w14:textId="77777777" w:rsidR="00A31FEA" w:rsidRDefault="00000000">
      <w:pPr>
        <w:numPr>
          <w:ilvl w:val="0"/>
          <w:numId w:val="1"/>
        </w:numPr>
        <w:spacing w:after="240"/>
      </w:pPr>
      <w:r>
        <w:t>Command-line Arguments (</w:t>
      </w:r>
      <w:r>
        <w:rPr>
          <w:rFonts w:ascii="Roboto Mono" w:eastAsia="Roboto Mono" w:hAnsi="Roboto Mono" w:cs="Roboto Mono"/>
          <w:color w:val="188038"/>
        </w:rPr>
        <w:t>sys.argv</w:t>
      </w:r>
      <w:r>
        <w:t>)</w:t>
      </w:r>
      <w:r>
        <w:br/>
      </w:r>
    </w:p>
    <w:p w14:paraId="5649F326" w14:textId="77777777" w:rsidR="00A31FEA" w:rsidRDefault="00000000">
      <w:r>
        <w:pict w14:anchorId="5DAF9FDB">
          <v:rect id="_x0000_i1026" style="width:0;height:1.5pt" o:hralign="center" o:hrstd="t" o:hr="t" fillcolor="#a0a0a0" stroked="f"/>
        </w:pict>
      </w:r>
    </w:p>
    <w:p w14:paraId="6E01DE8E" w14:textId="77777777" w:rsidR="00A31FE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b50tv9lqi7to" w:colFirst="0" w:colLast="0"/>
      <w:bookmarkEnd w:id="2"/>
      <w:r>
        <w:rPr>
          <w:b/>
          <w:bCs/>
          <w:sz w:val="34"/>
          <w:szCs w:val="34"/>
        </w:rPr>
        <w:t>Real-World Hook</w:t>
      </w:r>
    </w:p>
    <w:p w14:paraId="58C3E10D" w14:textId="77777777" w:rsidR="00A31FEA" w:rsidRDefault="00000000">
      <w:pPr>
        <w:spacing w:before="240" w:after="240"/>
      </w:pPr>
      <w:r>
        <w:t>Have you ever filled out an online form where you enter your name, age, and email?</w:t>
      </w:r>
    </w:p>
    <w:p w14:paraId="6D9D861D" w14:textId="77777777" w:rsidR="00A31FEA" w:rsidRDefault="00000000">
      <w:pPr>
        <w:numPr>
          <w:ilvl w:val="0"/>
          <w:numId w:val="2"/>
        </w:numPr>
        <w:spacing w:before="240"/>
      </w:pPr>
      <w:r>
        <w:t xml:space="preserve">Your name is </w:t>
      </w:r>
      <w:r>
        <w:rPr>
          <w:b/>
          <w:bCs/>
        </w:rPr>
        <w:t>text</w:t>
      </w:r>
      <w:r>
        <w:rPr>
          <w:rFonts w:ascii="Arial Unicode MS" w:eastAsia="Arial Unicode MS" w:hAnsi="Arial Unicode MS" w:cs="Arial Unicode MS"/>
        </w:rPr>
        <w:t xml:space="preserve"> → stored as </w:t>
      </w:r>
      <w:r>
        <w:rPr>
          <w:rFonts w:ascii="Roboto Mono" w:eastAsia="Roboto Mono" w:hAnsi="Roboto Mono" w:cs="Roboto Mono"/>
          <w:color w:val="188038"/>
        </w:rPr>
        <w:t>string</w:t>
      </w:r>
      <w:r>
        <w:t>.</w:t>
      </w:r>
      <w:r>
        <w:br/>
      </w:r>
    </w:p>
    <w:p w14:paraId="4F2EF0EF" w14:textId="77777777" w:rsidR="00A31FEA" w:rsidRDefault="00000000">
      <w:pPr>
        <w:numPr>
          <w:ilvl w:val="0"/>
          <w:numId w:val="2"/>
        </w:numPr>
      </w:pPr>
      <w:r>
        <w:t xml:space="preserve">Your age is </w:t>
      </w:r>
      <w:r>
        <w:rPr>
          <w:b/>
          <w:bCs/>
        </w:rPr>
        <w:t>a number</w:t>
      </w:r>
      <w:r>
        <w:rPr>
          <w:rFonts w:ascii="Arial Unicode MS" w:eastAsia="Arial Unicode MS" w:hAnsi="Arial Unicode MS" w:cs="Arial Unicode MS"/>
        </w:rPr>
        <w:t xml:space="preserve"> → stored as </w:t>
      </w:r>
      <w:r>
        <w:rPr>
          <w:rFonts w:ascii="Roboto Mono" w:eastAsia="Roboto Mono" w:hAnsi="Roboto Mono" w:cs="Roboto Mono"/>
          <w:color w:val="188038"/>
        </w:rPr>
        <w:t>integer</w:t>
      </w:r>
      <w:r>
        <w:t>.</w:t>
      </w:r>
      <w:r>
        <w:br/>
      </w:r>
    </w:p>
    <w:p w14:paraId="56DDD7F7" w14:textId="77777777" w:rsidR="00A31FEA" w:rsidRDefault="00000000">
      <w:pPr>
        <w:numPr>
          <w:ilvl w:val="0"/>
          <w:numId w:val="2"/>
        </w:numPr>
        <w:spacing w:after="240"/>
      </w:pPr>
      <w:r>
        <w:rPr>
          <w:rFonts w:ascii="Arial Unicode MS" w:eastAsia="Arial Unicode MS" w:hAnsi="Arial Unicode MS" w:cs="Arial Unicode MS"/>
        </w:rPr>
        <w:t xml:space="preserve">The “subscribe to newsletter” checkbox → stored as </w:t>
      </w:r>
      <w:r>
        <w:rPr>
          <w:rFonts w:ascii="Roboto Mono" w:eastAsia="Roboto Mono" w:hAnsi="Roboto Mono" w:cs="Roboto Mono"/>
          <w:color w:val="188038"/>
        </w:rPr>
        <w:t>boolean</w:t>
      </w:r>
      <w:r>
        <w:t xml:space="preserve"> (</w:t>
      </w:r>
      <w:r>
        <w:rPr>
          <w:rFonts w:ascii="Roboto Mono" w:eastAsia="Roboto Mono" w:hAnsi="Roboto Mono" w:cs="Roboto Mono"/>
          <w:color w:val="188038"/>
        </w:rPr>
        <w:t>True</w:t>
      </w:r>
      <w:r>
        <w:t>/</w:t>
      </w:r>
      <w:r>
        <w:rPr>
          <w:rFonts w:ascii="Roboto Mono" w:eastAsia="Roboto Mono" w:hAnsi="Roboto Mono" w:cs="Roboto Mono"/>
          <w:color w:val="188038"/>
        </w:rPr>
        <w:t>False</w:t>
      </w:r>
      <w:r>
        <w:t>).</w:t>
      </w:r>
      <w:r>
        <w:br/>
      </w:r>
    </w:p>
    <w:p w14:paraId="17B30217" w14:textId="77777777" w:rsidR="00A31FEA" w:rsidRDefault="00000000">
      <w:pPr>
        <w:spacing w:before="240" w:after="240"/>
      </w:pPr>
      <w:r>
        <w:t xml:space="preserve">Computers need to store different types of information, and </w:t>
      </w:r>
      <w:r>
        <w:rPr>
          <w:b/>
          <w:bCs/>
        </w:rPr>
        <w:t>data types &amp; variables</w:t>
      </w:r>
      <w:r>
        <w:t xml:space="preserve"> are the tools that make it possible.</w:t>
      </w:r>
    </w:p>
    <w:p w14:paraId="4963DA49" w14:textId="77777777" w:rsidR="00A31FEA" w:rsidRDefault="00000000">
      <w:r>
        <w:pict w14:anchorId="7324ED63">
          <v:rect id="_x0000_i1027" style="width:0;height:1.5pt" o:hralign="center" o:hrstd="t" o:hr="t" fillcolor="#a0a0a0" stroked="f"/>
        </w:pict>
      </w:r>
    </w:p>
    <w:p w14:paraId="16BA09A0" w14:textId="77777777" w:rsidR="00A31FE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sevg517e6g9s" w:colFirst="0" w:colLast="0"/>
      <w:bookmarkEnd w:id="3"/>
      <w:r>
        <w:rPr>
          <w:b/>
          <w:bCs/>
          <w:sz w:val="34"/>
          <w:szCs w:val="34"/>
        </w:rPr>
        <w:t>Introduce Topic as a Solution</w:t>
      </w:r>
    </w:p>
    <w:p w14:paraId="7A0FF033" w14:textId="77777777" w:rsidR="00A31FEA" w:rsidRDefault="00000000">
      <w:pPr>
        <w:spacing w:before="240" w:after="240"/>
      </w:pPr>
      <w:r>
        <w:t>Without clear data types, computers wouldn’t know how to handle numbers vs text vs yes/no answers.</w:t>
      </w:r>
      <w:r>
        <w:br/>
        <w:t xml:space="preserve"> Variables act like </w:t>
      </w:r>
      <w:r>
        <w:rPr>
          <w:b/>
          <w:bCs/>
        </w:rPr>
        <w:t>labeled containers</w:t>
      </w:r>
      <w:r>
        <w:t xml:space="preserve"> where we store these values for processing.</w:t>
      </w:r>
    </w:p>
    <w:p w14:paraId="507ED3C1" w14:textId="77777777" w:rsidR="00A31FEA" w:rsidRDefault="00000000">
      <w:r>
        <w:pict w14:anchorId="2B35C541">
          <v:rect id="_x0000_i1028" style="width:0;height:1.5pt" o:hralign="center" o:hrstd="t" o:hr="t" fillcolor="#a0a0a0" stroked="f"/>
        </w:pict>
      </w:r>
    </w:p>
    <w:p w14:paraId="2C8E7D70" w14:textId="77777777" w:rsidR="00A31FE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753da6dmsy1o" w:colFirst="0" w:colLast="0"/>
      <w:bookmarkEnd w:id="4"/>
      <w:r>
        <w:rPr>
          <w:b/>
          <w:bCs/>
          <w:sz w:val="34"/>
          <w:szCs w:val="34"/>
        </w:rPr>
        <w:t>Theory</w:t>
      </w:r>
    </w:p>
    <w:p w14:paraId="716F01DC" w14:textId="77777777" w:rsidR="00A31FE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wmcvwunlzl7h" w:colFirst="0" w:colLast="0"/>
      <w:bookmarkEnd w:id="5"/>
      <w:r>
        <w:rPr>
          <w:b/>
          <w:bCs/>
          <w:color w:val="000000"/>
          <w:sz w:val="26"/>
          <w:szCs w:val="26"/>
        </w:rPr>
        <w:lastRenderedPageBreak/>
        <w:t>1. What are Data Types?</w:t>
      </w:r>
    </w:p>
    <w:p w14:paraId="4AA73C66" w14:textId="77777777" w:rsidR="00A31FEA" w:rsidRDefault="00000000">
      <w:pPr>
        <w:numPr>
          <w:ilvl w:val="0"/>
          <w:numId w:val="3"/>
        </w:numPr>
        <w:spacing w:before="240"/>
      </w:pPr>
      <w:r>
        <w:rPr>
          <w:b/>
          <w:bCs/>
        </w:rPr>
        <w:t>Definition</w:t>
      </w:r>
      <w:r>
        <w:t>: Classification that tells Python what kind of value a variable holds.</w:t>
      </w:r>
      <w:r>
        <w:br/>
      </w:r>
    </w:p>
    <w:p w14:paraId="0CC4E90E" w14:textId="77777777" w:rsidR="00A31FEA" w:rsidRDefault="00000000">
      <w:pPr>
        <w:numPr>
          <w:ilvl w:val="0"/>
          <w:numId w:val="3"/>
        </w:numPr>
      </w:pPr>
      <w:r>
        <w:rPr>
          <w:b/>
          <w:bCs/>
        </w:rPr>
        <w:t>Why</w:t>
      </w:r>
      <w:r>
        <w:t>: Ensures correct storage, memory allocation, and operations.</w:t>
      </w:r>
      <w:r>
        <w:br/>
      </w:r>
    </w:p>
    <w:p w14:paraId="792D62F3" w14:textId="77777777" w:rsidR="00A31FEA" w:rsidRDefault="00000000">
      <w:pPr>
        <w:numPr>
          <w:ilvl w:val="0"/>
          <w:numId w:val="3"/>
        </w:numPr>
      </w:pPr>
      <w:r>
        <w:rPr>
          <w:b/>
          <w:bCs/>
        </w:rPr>
        <w:t>When</w:t>
      </w:r>
      <w:r>
        <w:t>: Every time we store a value.</w:t>
      </w:r>
      <w:r>
        <w:br/>
      </w:r>
    </w:p>
    <w:p w14:paraId="5D39EC34" w14:textId="77777777" w:rsidR="00A31FEA" w:rsidRDefault="00000000">
      <w:pPr>
        <w:numPr>
          <w:ilvl w:val="0"/>
          <w:numId w:val="3"/>
        </w:numPr>
        <w:spacing w:after="240"/>
      </w:pPr>
      <w:r>
        <w:rPr>
          <w:b/>
          <w:bCs/>
        </w:rPr>
        <w:t>How</w:t>
      </w:r>
      <w:r>
        <w:t>: Python assigns data types automatically (dynamic typing).</w:t>
      </w:r>
      <w:r>
        <w:br/>
      </w:r>
    </w:p>
    <w:p w14:paraId="12275E56" w14:textId="77777777" w:rsidR="00A31FEA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6E56C209" wp14:editId="115EC47D">
            <wp:extent cx="5730875" cy="37973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ABBBF" w14:textId="77777777" w:rsidR="00A31FEA" w:rsidRDefault="00000000">
      <w:r>
        <w:pict w14:anchorId="7BA4B491">
          <v:rect id="_x0000_i1029" style="width:0;height:1.5pt" o:hralign="center" o:hrstd="t" o:hr="t" fillcolor="#a0a0a0" stroked="f"/>
        </w:pict>
      </w:r>
    </w:p>
    <w:p w14:paraId="32E15233" w14:textId="77777777" w:rsidR="00A31FE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3h770jvvlf1p" w:colFirst="0" w:colLast="0"/>
      <w:bookmarkEnd w:id="6"/>
      <w:r>
        <w:rPr>
          <w:b/>
          <w:bCs/>
          <w:color w:val="000000"/>
          <w:sz w:val="26"/>
          <w:szCs w:val="26"/>
        </w:rPr>
        <w:t>2. Types of Data Types</w:t>
      </w:r>
    </w:p>
    <w:p w14:paraId="091B30C5" w14:textId="77777777" w:rsidR="00A31FEA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7" w:name="_hdged15r3v65" w:colFirst="0" w:colLast="0"/>
      <w:bookmarkEnd w:id="7"/>
      <w:r>
        <w:rPr>
          <w:b/>
          <w:bCs/>
          <w:color w:val="000000"/>
          <w:sz w:val="22"/>
          <w:szCs w:val="22"/>
        </w:rPr>
        <w:t>Primitive Data Types</w:t>
      </w:r>
    </w:p>
    <w:tbl>
      <w:tblPr>
        <w:tblStyle w:val="Style10"/>
        <w:tblW w:w="504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0"/>
        <w:gridCol w:w="2435"/>
        <w:gridCol w:w="1835"/>
      </w:tblGrid>
      <w:tr w:rsidR="00A31FEA" w14:paraId="6C94F3F2" w14:textId="77777777">
        <w:trPr>
          <w:trHeight w:val="515"/>
        </w:trPr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A988E" w14:textId="77777777" w:rsidR="00A31FEA" w:rsidRDefault="00000000">
            <w:pPr>
              <w:jc w:val="center"/>
            </w:pPr>
            <w:r>
              <w:rPr>
                <w:b/>
                <w:bCs/>
              </w:rPr>
              <w:t>Type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B791F" w14:textId="77777777" w:rsidR="00A31FEA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265B7" w14:textId="77777777" w:rsidR="00A31FEA" w:rsidRDefault="00000000">
            <w:pPr>
              <w:jc w:val="center"/>
            </w:pPr>
            <w:r>
              <w:rPr>
                <w:b/>
                <w:bCs/>
              </w:rPr>
              <w:t>Example</w:t>
            </w:r>
          </w:p>
        </w:tc>
      </w:tr>
      <w:tr w:rsidR="00A31FEA" w14:paraId="3CB4C4EE" w14:textId="77777777">
        <w:trPr>
          <w:trHeight w:val="515"/>
        </w:trPr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F7C48" w14:textId="77777777" w:rsidR="00A31FEA" w:rsidRDefault="00000000">
            <w:r>
              <w:rPr>
                <w:rFonts w:ascii="Roboto Mono" w:eastAsia="Roboto Mono" w:hAnsi="Roboto Mono" w:cs="Roboto Mono"/>
                <w:color w:val="188038"/>
              </w:rPr>
              <w:t>int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FA940" w14:textId="77777777" w:rsidR="00A31FEA" w:rsidRDefault="00000000">
            <w:r>
              <w:t>Whole numbers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CE6F2" w14:textId="77777777" w:rsidR="00A31FEA" w:rsidRDefault="00000000">
            <w:r>
              <w:rPr>
                <w:rFonts w:ascii="Roboto Mono" w:eastAsia="Roboto Mono" w:hAnsi="Roboto Mono" w:cs="Roboto Mono"/>
                <w:color w:val="188038"/>
              </w:rPr>
              <w:t>age = 25</w:t>
            </w:r>
          </w:p>
        </w:tc>
      </w:tr>
      <w:tr w:rsidR="00A31FEA" w14:paraId="07FBEA32" w14:textId="77777777">
        <w:trPr>
          <w:trHeight w:val="515"/>
        </w:trPr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3B167" w14:textId="77777777" w:rsidR="00A31FEA" w:rsidRDefault="00000000">
            <w:r>
              <w:rPr>
                <w:rFonts w:ascii="Roboto Mono" w:eastAsia="Roboto Mono" w:hAnsi="Roboto Mono" w:cs="Roboto Mono"/>
                <w:color w:val="188038"/>
              </w:rPr>
              <w:t>float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9BF8C" w14:textId="77777777" w:rsidR="00A31FEA" w:rsidRDefault="00000000">
            <w:r>
              <w:t>Decimal numbers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60C8B" w14:textId="77777777" w:rsidR="00A31FEA" w:rsidRDefault="00000000">
            <w:r>
              <w:rPr>
                <w:rFonts w:ascii="Roboto Mono" w:eastAsia="Roboto Mono" w:hAnsi="Roboto Mono" w:cs="Roboto Mono"/>
                <w:color w:val="188038"/>
              </w:rPr>
              <w:t>pi = 3.14</w:t>
            </w:r>
          </w:p>
        </w:tc>
      </w:tr>
      <w:tr w:rsidR="00A31FEA" w14:paraId="77786F9B" w14:textId="77777777">
        <w:trPr>
          <w:trHeight w:val="515"/>
        </w:trPr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42E65" w14:textId="77777777" w:rsidR="00A31FEA" w:rsidRDefault="00000000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bool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4B54D" w14:textId="77777777" w:rsidR="00A31FEA" w:rsidRDefault="00000000">
            <w:r>
              <w:t>True or False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C384A" w14:textId="77777777" w:rsidR="00A31FEA" w:rsidRDefault="00000000">
            <w:r>
              <w:rPr>
                <w:rFonts w:ascii="Roboto Mono" w:eastAsia="Roboto Mono" w:hAnsi="Roboto Mono" w:cs="Roboto Mono"/>
                <w:color w:val="188038"/>
              </w:rPr>
              <w:t>is_valid = True</w:t>
            </w:r>
          </w:p>
        </w:tc>
      </w:tr>
      <w:tr w:rsidR="00A31FEA" w14:paraId="3F5DC78A" w14:textId="77777777">
        <w:trPr>
          <w:trHeight w:val="515"/>
        </w:trPr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E8FE8" w14:textId="77777777" w:rsidR="00A31FEA" w:rsidRDefault="00000000">
            <w:r>
              <w:rPr>
                <w:rFonts w:ascii="Roboto Mono" w:eastAsia="Roboto Mono" w:hAnsi="Roboto Mono" w:cs="Roboto Mono"/>
                <w:color w:val="188038"/>
              </w:rPr>
              <w:t>str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3A832" w14:textId="77777777" w:rsidR="00A31FEA" w:rsidRDefault="00000000">
            <w:r>
              <w:t>Sequence of characters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87C1A" w14:textId="77777777" w:rsidR="00A31FEA" w:rsidRDefault="00000000">
            <w:r>
              <w:rPr>
                <w:rFonts w:ascii="Roboto Mono" w:eastAsia="Roboto Mono" w:hAnsi="Roboto Mono" w:cs="Roboto Mono"/>
                <w:color w:val="188038"/>
              </w:rPr>
              <w:t>name = "Alice"</w:t>
            </w:r>
          </w:p>
        </w:tc>
      </w:tr>
    </w:tbl>
    <w:p w14:paraId="0BBCC7A9" w14:textId="77777777" w:rsidR="00A31FEA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8" w:name="_pl6h20z1f5tt" w:colFirst="0" w:colLast="0"/>
      <w:bookmarkEnd w:id="8"/>
      <w:r>
        <w:rPr>
          <w:b/>
          <w:bCs/>
          <w:color w:val="000000"/>
          <w:sz w:val="22"/>
          <w:szCs w:val="22"/>
        </w:rPr>
        <w:t>Non-Primitive Data Types</w:t>
      </w:r>
    </w:p>
    <w:tbl>
      <w:tblPr>
        <w:tblStyle w:val="Style11"/>
        <w:tblW w:w="555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0"/>
        <w:gridCol w:w="2945"/>
        <w:gridCol w:w="1835"/>
      </w:tblGrid>
      <w:tr w:rsidR="00A31FEA" w14:paraId="791FB243" w14:textId="77777777">
        <w:trPr>
          <w:trHeight w:val="515"/>
        </w:trPr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45FA8" w14:textId="77777777" w:rsidR="00A31FEA" w:rsidRDefault="00000000">
            <w:pPr>
              <w:jc w:val="center"/>
            </w:pPr>
            <w:r>
              <w:rPr>
                <w:b/>
                <w:bCs/>
              </w:rPr>
              <w:t>Type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691E4" w14:textId="77777777" w:rsidR="00A31FEA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793D9" w14:textId="77777777" w:rsidR="00A31FEA" w:rsidRDefault="00000000">
            <w:pPr>
              <w:jc w:val="center"/>
            </w:pPr>
            <w:r>
              <w:rPr>
                <w:b/>
                <w:bCs/>
              </w:rPr>
              <w:t>Example</w:t>
            </w:r>
          </w:p>
        </w:tc>
      </w:tr>
      <w:tr w:rsidR="00A31FEA" w14:paraId="30D96971" w14:textId="77777777">
        <w:trPr>
          <w:trHeight w:val="515"/>
        </w:trPr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6AAA7" w14:textId="77777777" w:rsidR="00A31FEA" w:rsidRDefault="00000000">
            <w:r>
              <w:rPr>
                <w:rFonts w:ascii="Roboto Mono" w:eastAsia="Roboto Mono" w:hAnsi="Roboto Mono" w:cs="Roboto Mono"/>
                <w:color w:val="188038"/>
              </w:rPr>
              <w:t>list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D9B51" w14:textId="77777777" w:rsidR="00A31FEA" w:rsidRDefault="00000000">
            <w:r>
              <w:t>Ordered, mutable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C3351" w14:textId="77777777" w:rsidR="00A31FEA" w:rsidRDefault="00000000">
            <w:r>
              <w:rPr>
                <w:rFonts w:ascii="Roboto Mono" w:eastAsia="Roboto Mono" w:hAnsi="Roboto Mono" w:cs="Roboto Mono"/>
                <w:color w:val="188038"/>
              </w:rPr>
              <w:t>[1, 2, 3]</w:t>
            </w:r>
          </w:p>
        </w:tc>
      </w:tr>
      <w:tr w:rsidR="00A31FEA" w14:paraId="4BB3781D" w14:textId="77777777">
        <w:trPr>
          <w:trHeight w:val="515"/>
        </w:trPr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EE4AD" w14:textId="77777777" w:rsidR="00A31FEA" w:rsidRDefault="00000000">
            <w:r>
              <w:rPr>
                <w:rFonts w:ascii="Roboto Mono" w:eastAsia="Roboto Mono" w:hAnsi="Roboto Mono" w:cs="Roboto Mono"/>
                <w:color w:val="188038"/>
              </w:rPr>
              <w:t>tuple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78569" w14:textId="77777777" w:rsidR="00A31FEA" w:rsidRDefault="00000000">
            <w:r>
              <w:t>Ordered, immutable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5C856" w14:textId="77777777" w:rsidR="00A31FEA" w:rsidRDefault="00000000">
            <w:r>
              <w:rPr>
                <w:rFonts w:ascii="Roboto Mono" w:eastAsia="Roboto Mono" w:hAnsi="Roboto Mono" w:cs="Roboto Mono"/>
                <w:color w:val="188038"/>
              </w:rPr>
              <w:t>(4, 5, 6)</w:t>
            </w:r>
          </w:p>
        </w:tc>
      </w:tr>
      <w:tr w:rsidR="00A31FEA" w14:paraId="542AF7B7" w14:textId="77777777">
        <w:trPr>
          <w:trHeight w:val="515"/>
        </w:trPr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3C774" w14:textId="77777777" w:rsidR="00A31FEA" w:rsidRDefault="00000000">
            <w:r>
              <w:rPr>
                <w:rFonts w:ascii="Roboto Mono" w:eastAsia="Roboto Mono" w:hAnsi="Roboto Mono" w:cs="Roboto Mono"/>
                <w:color w:val="188038"/>
              </w:rPr>
              <w:t>set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77B96" w14:textId="77777777" w:rsidR="00A31FEA" w:rsidRDefault="00000000">
            <w:r>
              <w:t>Unordered, unique elements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D3084" w14:textId="77777777" w:rsidR="00A31FEA" w:rsidRDefault="00000000">
            <w:r>
              <w:rPr>
                <w:rFonts w:ascii="Roboto Mono" w:eastAsia="Roboto Mono" w:hAnsi="Roboto Mono" w:cs="Roboto Mono"/>
                <w:color w:val="188038"/>
              </w:rPr>
              <w:t>{1, 2, 3}</w:t>
            </w:r>
          </w:p>
        </w:tc>
      </w:tr>
      <w:tr w:rsidR="00A31FEA" w14:paraId="4FE1BE04" w14:textId="77777777">
        <w:trPr>
          <w:trHeight w:val="515"/>
        </w:trPr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E176D" w14:textId="77777777" w:rsidR="00A31FEA" w:rsidRDefault="00000000">
            <w:r>
              <w:rPr>
                <w:rFonts w:ascii="Roboto Mono" w:eastAsia="Roboto Mono" w:hAnsi="Roboto Mono" w:cs="Roboto Mono"/>
                <w:color w:val="188038"/>
              </w:rPr>
              <w:t>dict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57250" w14:textId="77777777" w:rsidR="00A31FEA" w:rsidRDefault="00000000">
            <w:r>
              <w:t>Key-value pairs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F2600" w14:textId="77777777" w:rsidR="00A31FEA" w:rsidRDefault="00000000">
            <w:r>
              <w:rPr>
                <w:rFonts w:ascii="Roboto Mono" w:eastAsia="Roboto Mono" w:hAnsi="Roboto Mono" w:cs="Roboto Mono"/>
                <w:color w:val="188038"/>
              </w:rPr>
              <w:t>{"name": "Bob"}</w:t>
            </w:r>
          </w:p>
        </w:tc>
      </w:tr>
    </w:tbl>
    <w:p w14:paraId="22438E80" w14:textId="77777777" w:rsidR="00A31FEA" w:rsidRDefault="00000000">
      <w:r>
        <w:pict w14:anchorId="78B0119D">
          <v:rect id="_x0000_i1030" style="width:0;height:1.5pt" o:hralign="center" o:hrstd="t" o:hr="t" fillcolor="#a0a0a0" stroked="f"/>
        </w:pict>
      </w:r>
    </w:p>
    <w:p w14:paraId="72AB7D79" w14:textId="5F9A1BFC" w:rsidR="00A31FEA" w:rsidRDefault="00A31FEA">
      <w:bookmarkStart w:id="9" w:name="_pho8nbhuzm5p" w:colFirst="0" w:colLast="0"/>
      <w:bookmarkEnd w:id="9"/>
    </w:p>
    <w:p w14:paraId="37F96E50" w14:textId="77777777" w:rsidR="00A31FE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nq755tof5qx6" w:colFirst="0" w:colLast="0"/>
      <w:bookmarkEnd w:id="10"/>
      <w:r>
        <w:rPr>
          <w:b/>
          <w:bCs/>
          <w:color w:val="000000"/>
          <w:sz w:val="26"/>
          <w:szCs w:val="26"/>
        </w:rPr>
        <w:t>5. Type Casting &amp; Conversion</w:t>
      </w:r>
    </w:p>
    <w:p w14:paraId="7709C781" w14:textId="77777777" w:rsidR="00A31FEA" w:rsidRDefault="00000000">
      <w:pPr>
        <w:spacing w:before="240" w:after="240"/>
      </w:pPr>
      <w:r>
        <w:rPr>
          <w:b/>
          <w:bCs/>
        </w:rPr>
        <w:t>Explicit Casting</w:t>
      </w:r>
      <w:r>
        <w:t>:</w:t>
      </w:r>
    </w:p>
    <w:p w14:paraId="4D3794E7" w14:textId="77777777" w:rsidR="00A31FEA" w:rsidRDefault="00000000">
      <w:r>
        <w:rPr>
          <w:rFonts w:ascii="Arial Unicode MS" w:eastAsia="Arial Unicode MS" w:hAnsi="Arial Unicode MS" w:cs="Arial Unicode MS"/>
        </w:rPr>
        <w:t>a = int("10")   # string → int</w:t>
      </w:r>
    </w:p>
    <w:p w14:paraId="68583144" w14:textId="77777777" w:rsidR="00A31FEA" w:rsidRDefault="00A31FEA"/>
    <w:p w14:paraId="1A66E542" w14:textId="77777777" w:rsidR="00A31FEA" w:rsidRDefault="00000000">
      <w:pPr>
        <w:spacing w:before="240" w:after="240"/>
      </w:pPr>
      <w:r>
        <w:rPr>
          <w:b/>
          <w:bCs/>
        </w:rPr>
        <w:t>Implicit Conversion</w:t>
      </w:r>
      <w:r>
        <w:t>:</w:t>
      </w:r>
    </w:p>
    <w:p w14:paraId="0A0B6117" w14:textId="6F9FD265" w:rsidR="00A31FEA" w:rsidRDefault="00000000" w:rsidP="001A2789">
      <w:r>
        <w:t>a = 5 + 2.5   # int converted to float</w:t>
      </w:r>
      <w:bookmarkStart w:id="11" w:name="_soyin58g4rc3" w:colFirst="0" w:colLast="0"/>
      <w:bookmarkEnd w:id="11"/>
      <w:r>
        <w:br/>
      </w:r>
    </w:p>
    <w:p w14:paraId="71985DBC" w14:textId="77777777" w:rsidR="00A31FEA" w:rsidRDefault="00000000">
      <w:r>
        <w:pict w14:anchorId="48D42D5F">
          <v:rect id="_x0000_i1034" style="width:0;height:1.5pt" o:hralign="center" o:hrstd="t" o:hr="t" fillcolor="#a0a0a0" stroked="f"/>
        </w:pict>
      </w:r>
    </w:p>
    <w:p w14:paraId="7D50DFD7" w14:textId="77777777" w:rsidR="00A31FE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vdriydl9kini" w:colFirst="0" w:colLast="0"/>
      <w:bookmarkEnd w:id="12"/>
      <w:r>
        <w:rPr>
          <w:b/>
          <w:bCs/>
          <w:color w:val="000000"/>
          <w:sz w:val="26"/>
          <w:szCs w:val="26"/>
        </w:rPr>
        <w:t>7. Command-line Arguments</w:t>
      </w:r>
    </w:p>
    <w:p w14:paraId="22A846B3" w14:textId="77777777" w:rsidR="00A31FEA" w:rsidRDefault="00000000">
      <w:pPr>
        <w:spacing w:before="240" w:after="240"/>
      </w:pPr>
      <w:r>
        <w:t xml:space="preserve">Use </w:t>
      </w:r>
      <w:r>
        <w:rPr>
          <w:rFonts w:ascii="Roboto Mono" w:eastAsia="Roboto Mono" w:hAnsi="Roboto Mono" w:cs="Roboto Mono"/>
          <w:color w:val="188038"/>
        </w:rPr>
        <w:t>sys.argv</w:t>
      </w:r>
      <w:r>
        <w:t xml:space="preserve"> to pass external input when running scripts.</w:t>
      </w:r>
    </w:p>
    <w:p w14:paraId="2CAD03CA" w14:textId="77777777" w:rsidR="00A31FEA" w:rsidRDefault="00000000">
      <w:r>
        <w:pict w14:anchorId="0EDD83CF">
          <v:rect id="_x0000_i1035" style="width:0;height:1.5pt" o:hralign="center" o:hrstd="t" o:hr="t" fillcolor="#a0a0a0" stroked="f"/>
        </w:pict>
      </w:r>
    </w:p>
    <w:p w14:paraId="04773028" w14:textId="77777777" w:rsidR="00A31FE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2fwwny77i0f9" w:colFirst="0" w:colLast="0"/>
      <w:bookmarkEnd w:id="13"/>
      <w:r>
        <w:rPr>
          <w:b/>
          <w:bCs/>
          <w:color w:val="000000"/>
          <w:sz w:val="26"/>
          <w:szCs w:val="26"/>
        </w:rPr>
        <w:t>Advantages</w:t>
      </w:r>
    </w:p>
    <w:p w14:paraId="6B7F24DA" w14:textId="77777777" w:rsidR="00A31FEA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lastRenderedPageBreak/>
        <w:t>✅ Flexible data handling</w:t>
      </w:r>
      <w:r>
        <w:rPr>
          <w:rFonts w:ascii="Arial Unicode MS" w:eastAsia="Arial Unicode MS" w:hAnsi="Arial Unicode MS" w:cs="Arial Unicode MS"/>
        </w:rPr>
        <w:br/>
        <w:t xml:space="preserve"> ✅ Easy to read and write</w:t>
      </w:r>
      <w:r>
        <w:rPr>
          <w:rFonts w:ascii="Arial Unicode MS" w:eastAsia="Arial Unicode MS" w:hAnsi="Arial Unicode MS" w:cs="Arial Unicode MS"/>
        </w:rPr>
        <w:br/>
        <w:t xml:space="preserve"> ✅ Reduces manual memory management</w:t>
      </w:r>
    </w:p>
    <w:p w14:paraId="07B5B37D" w14:textId="77777777" w:rsidR="00A31FE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h814kqwd9z21" w:colFirst="0" w:colLast="0"/>
      <w:bookmarkEnd w:id="14"/>
      <w:r>
        <w:rPr>
          <w:b/>
          <w:bCs/>
          <w:color w:val="000000"/>
          <w:sz w:val="26"/>
          <w:szCs w:val="26"/>
        </w:rPr>
        <w:t>Disadvantages</w:t>
      </w:r>
    </w:p>
    <w:p w14:paraId="60B3724A" w14:textId="77777777" w:rsidR="00A31FEA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❌ Can lead to unexpected type changes</w:t>
      </w:r>
      <w:r>
        <w:rPr>
          <w:rFonts w:ascii="Arial Unicode MS" w:eastAsia="Arial Unicode MS" w:hAnsi="Arial Unicode MS" w:cs="Arial Unicode MS"/>
        </w:rPr>
        <w:br/>
        <w:t xml:space="preserve"> ❌ Type errors if used incorrectly</w:t>
      </w:r>
    </w:p>
    <w:p w14:paraId="5F345D58" w14:textId="77777777" w:rsidR="00A31FEA" w:rsidRDefault="00000000">
      <w:r>
        <w:pict w14:anchorId="63165E0F">
          <v:rect id="_x0000_i1036" style="width:0;height:1.5pt" o:hralign="center" o:hrstd="t" o:hr="t" fillcolor="#a0a0a0" stroked="f"/>
        </w:pict>
      </w:r>
    </w:p>
    <w:p w14:paraId="76EDD859" w14:textId="77777777" w:rsidR="00A31FE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3k8kag93esa8" w:colFirst="0" w:colLast="0"/>
      <w:bookmarkEnd w:id="15"/>
      <w:r>
        <w:rPr>
          <w:b/>
          <w:bCs/>
          <w:color w:val="000000"/>
          <w:sz w:val="26"/>
          <w:szCs w:val="26"/>
        </w:rPr>
        <w:t>Limitations</w:t>
      </w:r>
    </w:p>
    <w:p w14:paraId="1D91D74E" w14:textId="77777777" w:rsidR="00A31FEA" w:rsidRDefault="00000000">
      <w:pPr>
        <w:numPr>
          <w:ilvl w:val="0"/>
          <w:numId w:val="7"/>
        </w:numPr>
        <w:spacing w:before="240" w:after="240"/>
      </w:pPr>
      <w:r>
        <w:t>Python is slower for type-heavy tasks than C/C++.</w:t>
      </w:r>
      <w:r>
        <w:br/>
      </w:r>
    </w:p>
    <w:p w14:paraId="7EFD804F" w14:textId="77777777" w:rsidR="00A31FEA" w:rsidRDefault="00000000">
      <w:pPr>
        <w:spacing w:before="240" w:after="240"/>
      </w:pPr>
      <w:r>
        <w:rPr>
          <w:b/>
          <w:bCs/>
        </w:rPr>
        <w:t>Overcoming Limitations</w:t>
      </w:r>
      <w:r>
        <w:t>:</w:t>
      </w:r>
    </w:p>
    <w:p w14:paraId="5E3040A5" w14:textId="77777777" w:rsidR="00A31FEA" w:rsidRDefault="00000000">
      <w:pPr>
        <w:numPr>
          <w:ilvl w:val="0"/>
          <w:numId w:val="8"/>
        </w:numPr>
        <w:spacing w:before="240"/>
      </w:pPr>
      <w:r>
        <w:t xml:space="preserve">Use </w:t>
      </w:r>
      <w:r>
        <w:rPr>
          <w:b/>
          <w:bCs/>
        </w:rPr>
        <w:t>NumPy</w:t>
      </w:r>
      <w:r>
        <w:t xml:space="preserve"> for numeric arrays.</w:t>
      </w:r>
      <w:r>
        <w:br/>
      </w:r>
    </w:p>
    <w:p w14:paraId="7C2CF425" w14:textId="77777777" w:rsidR="00A31FEA" w:rsidRDefault="00000000">
      <w:pPr>
        <w:numPr>
          <w:ilvl w:val="0"/>
          <w:numId w:val="8"/>
        </w:numPr>
        <w:spacing w:after="240"/>
      </w:pPr>
      <w:r>
        <w:t xml:space="preserve">Use </w:t>
      </w:r>
      <w:r>
        <w:rPr>
          <w:b/>
          <w:bCs/>
        </w:rPr>
        <w:t>type hints</w:t>
      </w:r>
      <w:r>
        <w:t xml:space="preserve"> for better control.</w:t>
      </w:r>
      <w:r>
        <w:br/>
      </w:r>
    </w:p>
    <w:p w14:paraId="639F3975" w14:textId="77777777" w:rsidR="00A31FEA" w:rsidRDefault="00000000">
      <w:r>
        <w:pict w14:anchorId="6C2358B0">
          <v:rect id="_x0000_i1037" style="width:0;height:1.5pt" o:hralign="center" o:hrstd="t" o:hr="t" fillcolor="#a0a0a0" stroked="f"/>
        </w:pict>
      </w:r>
    </w:p>
    <w:p w14:paraId="6E6C2DD2" w14:textId="77777777" w:rsidR="00A31FE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6g9jj98fo7yi" w:colFirst="0" w:colLast="0"/>
      <w:bookmarkEnd w:id="16"/>
      <w:r>
        <w:rPr>
          <w:b/>
          <w:bCs/>
          <w:color w:val="000000"/>
          <w:sz w:val="26"/>
          <w:szCs w:val="26"/>
        </w:rPr>
        <w:t>Alternative</w:t>
      </w:r>
    </w:p>
    <w:p w14:paraId="4726B5D8" w14:textId="77777777" w:rsidR="00A31FEA" w:rsidRDefault="00000000">
      <w:pPr>
        <w:spacing w:before="240" w:after="240"/>
      </w:pPr>
      <w:r>
        <w:t xml:space="preserve">Other languages like </w:t>
      </w:r>
      <w:r>
        <w:rPr>
          <w:b/>
          <w:bCs/>
        </w:rPr>
        <w:t>Java</w:t>
      </w:r>
      <w:r>
        <w:t xml:space="preserve"> and </w:t>
      </w:r>
      <w:r>
        <w:rPr>
          <w:b/>
          <w:bCs/>
        </w:rPr>
        <w:t>C++</w:t>
      </w:r>
      <w:r>
        <w:t xml:space="preserve"> use static typing.</w:t>
      </w:r>
    </w:p>
    <w:p w14:paraId="331AF051" w14:textId="77777777" w:rsidR="00A31FEA" w:rsidRDefault="00000000">
      <w:r>
        <w:pict w14:anchorId="230E3FB7">
          <v:rect id="_x0000_i1038" style="width:0;height:1.5pt" o:hralign="center" o:hrstd="t" o:hr="t" fillcolor="#a0a0a0" stroked="f"/>
        </w:pict>
      </w:r>
    </w:p>
    <w:p w14:paraId="2B822CE4" w14:textId="77777777" w:rsidR="00A31FE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rbxmg3b4qypo" w:colFirst="0" w:colLast="0"/>
      <w:bookmarkEnd w:id="17"/>
      <w:r>
        <w:rPr>
          <w:b/>
          <w:bCs/>
          <w:sz w:val="34"/>
          <w:szCs w:val="34"/>
        </w:rPr>
        <w:t>Practical Example (with Dataset)</w:t>
      </w:r>
    </w:p>
    <w:p w14:paraId="3C00FC06" w14:textId="77777777" w:rsidR="00A31FEA" w:rsidRDefault="00000000">
      <w:pPr>
        <w:spacing w:before="240" w:after="240"/>
        <w:rPr>
          <w:b/>
          <w:bCs/>
        </w:rPr>
      </w:pPr>
      <w:r>
        <w:rPr>
          <w:b/>
          <w:bCs/>
        </w:rPr>
        <w:t>Dataset: Student Info (10 rows sample, 50+ rows possible)</w:t>
      </w:r>
    </w:p>
    <w:tbl>
      <w:tblPr>
        <w:tblStyle w:val="Style12"/>
        <w:tblW w:w="4075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0"/>
        <w:gridCol w:w="935"/>
        <w:gridCol w:w="635"/>
        <w:gridCol w:w="890"/>
        <w:gridCol w:w="1115"/>
      </w:tblGrid>
      <w:tr w:rsidR="00A31FEA" w14:paraId="26477F5F" w14:textId="77777777">
        <w:trPr>
          <w:trHeight w:val="51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139D1" w14:textId="77777777" w:rsidR="00A31FEA" w:rsidRDefault="00000000">
            <w:pPr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3ACEA" w14:textId="77777777" w:rsidR="00A31FEA" w:rsidRDefault="00000000">
            <w:pPr>
              <w:jc w:val="center"/>
            </w:pPr>
            <w:r>
              <w:rPr>
                <w:b/>
                <w:bCs/>
              </w:rPr>
              <w:t>Name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D6A5F" w14:textId="77777777" w:rsidR="00A31FEA" w:rsidRDefault="00000000">
            <w:pPr>
              <w:jc w:val="center"/>
            </w:pPr>
            <w:r>
              <w:rPr>
                <w:b/>
                <w:bCs/>
              </w:rPr>
              <w:t>Age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67E6D" w14:textId="77777777" w:rsidR="00A31FEA" w:rsidRDefault="00000000">
            <w:pPr>
              <w:jc w:val="center"/>
            </w:pPr>
            <w:r>
              <w:rPr>
                <w:b/>
                <w:bCs/>
              </w:rPr>
              <w:t>Grade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CF31C" w14:textId="77777777" w:rsidR="00A31FEA" w:rsidRDefault="00000000">
            <w:pPr>
              <w:jc w:val="center"/>
            </w:pPr>
            <w:r>
              <w:rPr>
                <w:b/>
                <w:bCs/>
              </w:rPr>
              <w:t>Enrolled</w:t>
            </w:r>
          </w:p>
        </w:tc>
      </w:tr>
      <w:tr w:rsidR="00A31FEA" w14:paraId="492E31E2" w14:textId="77777777">
        <w:trPr>
          <w:trHeight w:val="51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E1F47" w14:textId="77777777" w:rsidR="00A31FEA" w:rsidRDefault="00000000">
            <w:r>
              <w:t>1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2B060" w14:textId="77777777" w:rsidR="00A31FEA" w:rsidRDefault="00000000">
            <w:r>
              <w:t>Alice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51496" w14:textId="77777777" w:rsidR="00A31FEA" w:rsidRDefault="00000000">
            <w:r>
              <w:t>20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3A3CC" w14:textId="77777777" w:rsidR="00A31FEA" w:rsidRDefault="00000000">
            <w:r>
              <w:t>85.5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F92C3" w14:textId="77777777" w:rsidR="00A31FEA" w:rsidRDefault="00000000">
            <w:r>
              <w:t>True</w:t>
            </w:r>
          </w:p>
        </w:tc>
      </w:tr>
      <w:tr w:rsidR="00A31FEA" w14:paraId="66F7A106" w14:textId="77777777">
        <w:trPr>
          <w:trHeight w:val="51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C8C49" w14:textId="77777777" w:rsidR="00A31FEA" w:rsidRDefault="00000000">
            <w:r>
              <w:t>2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E968D" w14:textId="77777777" w:rsidR="00A31FEA" w:rsidRDefault="00000000">
            <w:r>
              <w:t>Bob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26462" w14:textId="77777777" w:rsidR="00A31FEA" w:rsidRDefault="00000000">
            <w:r>
              <w:t>22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1D02D" w14:textId="77777777" w:rsidR="00A31FEA" w:rsidRDefault="00000000">
            <w:r>
              <w:t>90.0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C409D" w14:textId="77777777" w:rsidR="00A31FEA" w:rsidRDefault="00000000">
            <w:r>
              <w:t>False</w:t>
            </w:r>
          </w:p>
        </w:tc>
      </w:tr>
      <w:tr w:rsidR="00A31FEA" w14:paraId="77441E5F" w14:textId="77777777">
        <w:trPr>
          <w:trHeight w:val="51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942CA" w14:textId="77777777" w:rsidR="00A31FEA" w:rsidRDefault="00000000">
            <w:r>
              <w:t>3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41088" w14:textId="77777777" w:rsidR="00A31FEA" w:rsidRDefault="00000000">
            <w:r>
              <w:t>Charlie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B0061" w14:textId="77777777" w:rsidR="00A31FEA" w:rsidRDefault="00000000">
            <w:r>
              <w:t>21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A744F" w14:textId="77777777" w:rsidR="00A31FEA" w:rsidRDefault="00000000">
            <w:r>
              <w:t>78.0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CEA44" w14:textId="77777777" w:rsidR="00A31FEA" w:rsidRDefault="00000000">
            <w:r>
              <w:t>True</w:t>
            </w:r>
          </w:p>
        </w:tc>
      </w:tr>
      <w:tr w:rsidR="00A31FEA" w14:paraId="512AD694" w14:textId="77777777">
        <w:trPr>
          <w:trHeight w:val="51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E2364" w14:textId="77777777" w:rsidR="00A31FEA" w:rsidRDefault="00000000">
            <w:r>
              <w:lastRenderedPageBreak/>
              <w:t>…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076FD" w14:textId="77777777" w:rsidR="00A31FEA" w:rsidRDefault="00000000">
            <w:r>
              <w:t>…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1A293" w14:textId="77777777" w:rsidR="00A31FEA" w:rsidRDefault="00000000">
            <w:r>
              <w:t>…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6B2FF" w14:textId="77777777" w:rsidR="00A31FEA" w:rsidRDefault="00000000">
            <w:r>
              <w:t>…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DD96B" w14:textId="77777777" w:rsidR="00A31FEA" w:rsidRDefault="00000000">
            <w:r>
              <w:t>…</w:t>
            </w:r>
          </w:p>
        </w:tc>
      </w:tr>
    </w:tbl>
    <w:p w14:paraId="7376DD81" w14:textId="77777777" w:rsidR="00A31FEA" w:rsidRDefault="00000000">
      <w:pPr>
        <w:spacing w:before="240" w:after="240"/>
        <w:rPr>
          <w:b/>
          <w:bCs/>
        </w:rPr>
      </w:pPr>
      <w:r>
        <w:rPr>
          <w:b/>
          <w:bCs/>
        </w:rPr>
        <w:t>Example Code:</w:t>
      </w:r>
    </w:p>
    <w:p w14:paraId="321C93BA" w14:textId="77777777" w:rsidR="00A31FEA" w:rsidRDefault="00000000">
      <w:r>
        <w:t>students = [</w:t>
      </w:r>
    </w:p>
    <w:p w14:paraId="0D5C15C6" w14:textId="77777777" w:rsidR="00A31FEA" w:rsidRDefault="00000000">
      <w:r>
        <w:t xml:space="preserve">    {"ID": 1, "Name": "Alice", "Age": 20, "Grade": 85.5, "Enrolled": True},</w:t>
      </w:r>
    </w:p>
    <w:p w14:paraId="20BC002F" w14:textId="77777777" w:rsidR="00A31FEA" w:rsidRDefault="00000000">
      <w:r>
        <w:t xml:space="preserve">    {"ID": 2, "Name": "Bob", "Age": 22, "Grade": 90.0, "Enrolled": False}</w:t>
      </w:r>
    </w:p>
    <w:p w14:paraId="675FC7D7" w14:textId="77777777" w:rsidR="00A31FEA" w:rsidRDefault="00000000">
      <w:r>
        <w:t>]</w:t>
      </w:r>
    </w:p>
    <w:p w14:paraId="608268DB" w14:textId="77777777" w:rsidR="00A31FEA" w:rsidRDefault="00A31FEA"/>
    <w:p w14:paraId="05FD8D07" w14:textId="77777777" w:rsidR="00A31FEA" w:rsidRDefault="00000000">
      <w:r>
        <w:t>for student in students:</w:t>
      </w:r>
    </w:p>
    <w:p w14:paraId="6B17F57F" w14:textId="77777777" w:rsidR="00A31FEA" w:rsidRDefault="00000000">
      <w:r>
        <w:t xml:space="preserve">    print(f"{student['Name']} - Grade: {student['Grade']}")</w:t>
      </w:r>
    </w:p>
    <w:p w14:paraId="1131EC92" w14:textId="77777777" w:rsidR="00A31FEA" w:rsidRDefault="00A31FEA"/>
    <w:p w14:paraId="434D5203" w14:textId="77777777" w:rsidR="00A31FEA" w:rsidRDefault="00000000">
      <w:r>
        <w:pict w14:anchorId="74AF18FB">
          <v:rect id="_x0000_i1039" style="width:0;height:1.5pt" o:hralign="center" o:hrstd="t" o:hr="t" fillcolor="#a0a0a0" stroked="f"/>
        </w:pict>
      </w:r>
    </w:p>
    <w:p w14:paraId="0850270B" w14:textId="77777777" w:rsidR="00A31FE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8dvbex2kdby" w:colFirst="0" w:colLast="0"/>
      <w:bookmarkEnd w:id="18"/>
      <w:r>
        <w:rPr>
          <w:b/>
          <w:bCs/>
          <w:sz w:val="34"/>
          <w:szCs w:val="34"/>
        </w:rPr>
        <w:t>Business Scenario</w:t>
      </w:r>
    </w:p>
    <w:p w14:paraId="05F67E55" w14:textId="77777777" w:rsidR="00A31FEA" w:rsidRDefault="00000000">
      <w:pPr>
        <w:spacing w:before="240" w:after="240"/>
      </w:pPr>
      <w:r>
        <w:t>A university student management system needs to store student details (name, age, grade, enrollment status).</w:t>
      </w:r>
      <w:r>
        <w:br/>
        <w:t xml:space="preserve"> Using proper data types ensures grades can be calculated correctly, names displayed properly, and enrollment status checked quickly.</w:t>
      </w:r>
    </w:p>
    <w:p w14:paraId="5C59323B" w14:textId="77777777" w:rsidR="00A31FEA" w:rsidRDefault="00000000">
      <w:r>
        <w:pict w14:anchorId="7C5E5CA7">
          <v:rect id="_x0000_i1040" style="width:0;height:1.5pt" o:hralign="center" o:hrstd="t" o:hr="t" fillcolor="#a0a0a0" stroked="f"/>
        </w:pict>
      </w:r>
    </w:p>
    <w:p w14:paraId="64E8F9D7" w14:textId="77777777" w:rsidR="00A31FE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ayyczrmtnoqj" w:colFirst="0" w:colLast="0"/>
      <w:bookmarkEnd w:id="19"/>
      <w:r>
        <w:rPr>
          <w:b/>
          <w:bCs/>
          <w:sz w:val="34"/>
          <w:szCs w:val="34"/>
        </w:rPr>
        <w:t>Practice Session</w:t>
      </w:r>
    </w:p>
    <w:p w14:paraId="58C5A956" w14:textId="77777777" w:rsidR="00A31FEA" w:rsidRDefault="00000000">
      <w:pPr>
        <w:spacing w:before="240" w:after="240"/>
      </w:pPr>
      <w:r>
        <w:rPr>
          <w:b/>
          <w:bCs/>
        </w:rPr>
        <w:t>Dataset</w:t>
      </w:r>
      <w:r>
        <w:t>: Same 50-row student dataset.</w:t>
      </w:r>
    </w:p>
    <w:p w14:paraId="31FE283A" w14:textId="77777777" w:rsidR="00A31FEA" w:rsidRDefault="00000000">
      <w:pPr>
        <w:numPr>
          <w:ilvl w:val="0"/>
          <w:numId w:val="9"/>
        </w:numPr>
        <w:spacing w:before="240"/>
      </w:pPr>
      <w:r>
        <w:t>Print names of all enrolled students.</w:t>
      </w:r>
      <w:r>
        <w:br/>
      </w:r>
    </w:p>
    <w:p w14:paraId="7E5A06B1" w14:textId="77777777" w:rsidR="00A31FEA" w:rsidRDefault="00000000">
      <w:pPr>
        <w:numPr>
          <w:ilvl w:val="0"/>
          <w:numId w:val="9"/>
        </w:numPr>
      </w:pPr>
      <w:r>
        <w:t>Convert all grades to integers and display.</w:t>
      </w:r>
      <w:r>
        <w:br/>
      </w:r>
    </w:p>
    <w:p w14:paraId="5EBFBB65" w14:textId="77777777" w:rsidR="00A31FEA" w:rsidRDefault="00000000">
      <w:pPr>
        <w:numPr>
          <w:ilvl w:val="0"/>
          <w:numId w:val="9"/>
        </w:numPr>
      </w:pPr>
      <w:r>
        <w:t>Calculate average age.</w:t>
      </w:r>
      <w:r>
        <w:br/>
      </w:r>
    </w:p>
    <w:p w14:paraId="7C84FEB5" w14:textId="77777777" w:rsidR="00A31FEA" w:rsidRDefault="00000000">
      <w:pPr>
        <w:numPr>
          <w:ilvl w:val="0"/>
          <w:numId w:val="9"/>
        </w:numPr>
      </w:pPr>
      <w:r>
        <w:t>Display names in uppercase.</w:t>
      </w:r>
      <w:r>
        <w:br/>
      </w:r>
    </w:p>
    <w:p w14:paraId="152C70F9" w14:textId="77777777" w:rsidR="00A31FEA" w:rsidRDefault="00000000">
      <w:pPr>
        <w:numPr>
          <w:ilvl w:val="0"/>
          <w:numId w:val="9"/>
        </w:numPr>
      </w:pPr>
      <w:r>
        <w:t>Count number of students enrolled (</w:t>
      </w:r>
      <w:r>
        <w:rPr>
          <w:rFonts w:ascii="Roboto Mono" w:eastAsia="Roboto Mono" w:hAnsi="Roboto Mono" w:cs="Roboto Mono"/>
          <w:color w:val="188038"/>
        </w:rPr>
        <w:t>True</w:t>
      </w:r>
      <w:r>
        <w:t>).</w:t>
      </w:r>
      <w:r>
        <w:br/>
      </w:r>
    </w:p>
    <w:p w14:paraId="64F6C6D0" w14:textId="77777777" w:rsidR="00A31FEA" w:rsidRDefault="00000000">
      <w:pPr>
        <w:numPr>
          <w:ilvl w:val="0"/>
          <w:numId w:val="9"/>
        </w:numPr>
      </w:pPr>
      <w:r>
        <w:t>Get highest grade.</w:t>
      </w:r>
      <w:r>
        <w:br/>
      </w:r>
    </w:p>
    <w:p w14:paraId="6A3608E7" w14:textId="77777777" w:rsidR="00A31FEA" w:rsidRDefault="00000000">
      <w:pPr>
        <w:numPr>
          <w:ilvl w:val="0"/>
          <w:numId w:val="9"/>
        </w:numPr>
      </w:pPr>
      <w:r>
        <w:t>Find students younger than 21.</w:t>
      </w:r>
      <w:r>
        <w:br/>
      </w:r>
    </w:p>
    <w:p w14:paraId="360082F9" w14:textId="77777777" w:rsidR="00A31FEA" w:rsidRDefault="00000000">
      <w:pPr>
        <w:numPr>
          <w:ilvl w:val="0"/>
          <w:numId w:val="9"/>
        </w:numPr>
      </w:pPr>
      <w:r>
        <w:t>Create a tuple of all student names.</w:t>
      </w:r>
      <w:r>
        <w:br/>
      </w:r>
    </w:p>
    <w:p w14:paraId="4CAD6A5D" w14:textId="77777777" w:rsidR="00A31FEA" w:rsidRDefault="00000000">
      <w:pPr>
        <w:numPr>
          <w:ilvl w:val="0"/>
          <w:numId w:val="9"/>
        </w:numPr>
      </w:pPr>
      <w:r>
        <w:t xml:space="preserve">Convert dataset into dictionary with </w:t>
      </w:r>
      <w:r>
        <w:rPr>
          <w:rFonts w:ascii="Roboto Mono" w:eastAsia="Roboto Mono" w:hAnsi="Roboto Mono" w:cs="Roboto Mono"/>
          <w:color w:val="188038"/>
        </w:rPr>
        <w:t>ID</w:t>
      </w:r>
      <w:r>
        <w:t xml:space="preserve"> as key.</w:t>
      </w:r>
      <w:r>
        <w:br/>
      </w:r>
    </w:p>
    <w:p w14:paraId="33D65ECF" w14:textId="77777777" w:rsidR="00A31FEA" w:rsidRDefault="00000000">
      <w:pPr>
        <w:numPr>
          <w:ilvl w:val="0"/>
          <w:numId w:val="9"/>
        </w:numPr>
        <w:spacing w:after="240"/>
      </w:pPr>
      <w:r>
        <w:lastRenderedPageBreak/>
        <w:t xml:space="preserve">Accept </w:t>
      </w:r>
      <w:r>
        <w:rPr>
          <w:rFonts w:ascii="Roboto Mono" w:eastAsia="Roboto Mono" w:hAnsi="Roboto Mono" w:cs="Roboto Mono"/>
          <w:color w:val="188038"/>
        </w:rPr>
        <w:t>sys.argv</w:t>
      </w:r>
      <w:r>
        <w:t xml:space="preserve"> to filter students by grade threshold.</w:t>
      </w:r>
      <w:r>
        <w:br/>
      </w:r>
    </w:p>
    <w:p w14:paraId="41FFE9B1" w14:textId="77777777" w:rsidR="00A31FEA" w:rsidRDefault="00000000">
      <w:r>
        <w:pict w14:anchorId="4B155C17">
          <v:rect id="_x0000_i1041" style="width:0;height:1.5pt" o:hralign="center" o:hrstd="t" o:hr="t" fillcolor="#a0a0a0" stroked="f"/>
        </w:pict>
      </w:r>
    </w:p>
    <w:p w14:paraId="11B4F183" w14:textId="77777777" w:rsidR="00A31FE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vp2lsxewt336" w:colFirst="0" w:colLast="0"/>
      <w:bookmarkEnd w:id="20"/>
      <w:r>
        <w:rPr>
          <w:b/>
          <w:bCs/>
          <w:sz w:val="34"/>
          <w:szCs w:val="34"/>
        </w:rPr>
        <w:t>Case Study</w:t>
      </w:r>
    </w:p>
    <w:p w14:paraId="65A1E9A2" w14:textId="77777777" w:rsidR="00A31FEA" w:rsidRDefault="00000000">
      <w:pPr>
        <w:spacing w:before="240" w:after="240"/>
      </w:pPr>
      <w:r>
        <w:rPr>
          <w:b/>
          <w:bCs/>
        </w:rPr>
        <w:t>Project</w:t>
      </w:r>
      <w:r>
        <w:t>: Student Data Analyzer</w:t>
      </w:r>
    </w:p>
    <w:p w14:paraId="0F8CCACA" w14:textId="77777777" w:rsidR="00A31FEA" w:rsidRDefault="00000000">
      <w:pPr>
        <w:numPr>
          <w:ilvl w:val="0"/>
          <w:numId w:val="10"/>
        </w:numPr>
        <w:spacing w:before="240"/>
      </w:pPr>
      <w:r>
        <w:t>Load student dataset</w:t>
      </w:r>
      <w:r>
        <w:br/>
      </w:r>
    </w:p>
    <w:p w14:paraId="274C602E" w14:textId="77777777" w:rsidR="00A31FEA" w:rsidRDefault="00000000">
      <w:pPr>
        <w:numPr>
          <w:ilvl w:val="0"/>
          <w:numId w:val="10"/>
        </w:numPr>
      </w:pPr>
      <w:r>
        <w:rPr>
          <w:rFonts w:ascii="Arial Unicode MS" w:eastAsia="Arial Unicode MS" w:hAnsi="Arial Unicode MS" w:cs="Arial Unicode MS"/>
        </w:rPr>
        <w:t>Categorize into "Pass" or "Fail" based on grade ≥ 50</w:t>
      </w:r>
      <w:r>
        <w:rPr>
          <w:rFonts w:ascii="Arial Unicode MS" w:eastAsia="Arial Unicode MS" w:hAnsi="Arial Unicode MS" w:cs="Arial Unicode MS"/>
        </w:rPr>
        <w:br/>
      </w:r>
    </w:p>
    <w:p w14:paraId="3812926A" w14:textId="77777777" w:rsidR="00A31FEA" w:rsidRDefault="00000000">
      <w:pPr>
        <w:numPr>
          <w:ilvl w:val="0"/>
          <w:numId w:val="10"/>
        </w:numPr>
      </w:pPr>
      <w:r>
        <w:t>Generate summary statistics (avg grade, total enrolled)</w:t>
      </w:r>
      <w:r>
        <w:br/>
      </w:r>
    </w:p>
    <w:p w14:paraId="3B87ADD9" w14:textId="77777777" w:rsidR="00A31FEA" w:rsidRDefault="00000000">
      <w:pPr>
        <w:numPr>
          <w:ilvl w:val="0"/>
          <w:numId w:val="10"/>
        </w:numPr>
        <w:spacing w:after="240"/>
      </w:pPr>
      <w:r>
        <w:t>Output results in a new list/dictionary</w:t>
      </w:r>
      <w:r>
        <w:br/>
      </w:r>
    </w:p>
    <w:p w14:paraId="5F25204B" w14:textId="77777777" w:rsidR="00A31FEA" w:rsidRDefault="00000000">
      <w:r>
        <w:pict w14:anchorId="0D7ACE14">
          <v:rect id="_x0000_i1042" style="width:0;height:1.5pt" o:hralign="center" o:hrstd="t" o:hr="t" fillcolor="#a0a0a0" stroked="f"/>
        </w:pict>
      </w:r>
    </w:p>
    <w:p w14:paraId="2E54BB82" w14:textId="77777777" w:rsidR="00A31FE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i8ojcthzu2if" w:colFirst="0" w:colLast="0"/>
      <w:bookmarkEnd w:id="21"/>
      <w:r>
        <w:rPr>
          <w:b/>
          <w:bCs/>
          <w:sz w:val="34"/>
          <w:szCs w:val="34"/>
        </w:rPr>
        <w:t>Assignments</w:t>
      </w:r>
    </w:p>
    <w:p w14:paraId="03AA310A" w14:textId="77777777" w:rsidR="00A31FEA" w:rsidRDefault="00000000">
      <w:pPr>
        <w:numPr>
          <w:ilvl w:val="0"/>
          <w:numId w:val="11"/>
        </w:numPr>
        <w:spacing w:before="240"/>
      </w:pPr>
      <w:r>
        <w:t>Create your own dataset of products (name, price, stock, availability).</w:t>
      </w:r>
      <w:r>
        <w:br/>
      </w:r>
    </w:p>
    <w:p w14:paraId="3327F2B3" w14:textId="77777777" w:rsidR="00A31FEA" w:rsidRDefault="00000000">
      <w:pPr>
        <w:numPr>
          <w:ilvl w:val="0"/>
          <w:numId w:val="11"/>
        </w:numPr>
      </w:pPr>
      <w:r>
        <w:t>Write code to:</w:t>
      </w:r>
      <w:r>
        <w:br/>
      </w:r>
    </w:p>
    <w:p w14:paraId="1E967AFF" w14:textId="77777777" w:rsidR="00A31FEA" w:rsidRDefault="00000000">
      <w:pPr>
        <w:numPr>
          <w:ilvl w:val="1"/>
          <w:numId w:val="11"/>
        </w:numPr>
      </w:pPr>
      <w:r>
        <w:t>Filter available products</w:t>
      </w:r>
      <w:r>
        <w:br/>
      </w:r>
    </w:p>
    <w:p w14:paraId="0DF9446F" w14:textId="77777777" w:rsidR="00A31FEA" w:rsidRDefault="00000000">
      <w:pPr>
        <w:numPr>
          <w:ilvl w:val="1"/>
          <w:numId w:val="11"/>
        </w:numPr>
      </w:pPr>
      <w:r>
        <w:t>Calculate total stock value</w:t>
      </w:r>
      <w:r>
        <w:br/>
      </w:r>
    </w:p>
    <w:p w14:paraId="2EC307DA" w14:textId="77777777" w:rsidR="00A31FEA" w:rsidRDefault="00000000">
      <w:pPr>
        <w:numPr>
          <w:ilvl w:val="1"/>
          <w:numId w:val="11"/>
        </w:numPr>
        <w:spacing w:after="240"/>
      </w:pPr>
      <w:r>
        <w:t>Convert product names to uppercase</w:t>
      </w:r>
      <w:r>
        <w:br/>
      </w:r>
    </w:p>
    <w:p w14:paraId="0B111283" w14:textId="77777777" w:rsidR="00A31FEA" w:rsidRDefault="00000000">
      <w:r>
        <w:pict w14:anchorId="3B408213">
          <v:rect id="_x0000_i1043" style="width:0;height:1.5pt" o:hralign="center" o:hrstd="t" o:hr="t" fillcolor="#a0a0a0" stroked="f"/>
        </w:pict>
      </w:r>
    </w:p>
    <w:p w14:paraId="28FFD6AD" w14:textId="77777777" w:rsidR="00A31FE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2" w:name="_r5oo6c8agwh7" w:colFirst="0" w:colLast="0"/>
      <w:bookmarkEnd w:id="22"/>
      <w:r>
        <w:rPr>
          <w:b/>
          <w:bCs/>
          <w:sz w:val="34"/>
          <w:szCs w:val="34"/>
        </w:rPr>
        <w:t>Quiz</w:t>
      </w:r>
    </w:p>
    <w:p w14:paraId="79DB6F54" w14:textId="77777777" w:rsidR="00A31FEA" w:rsidRDefault="00000000">
      <w:pPr>
        <w:numPr>
          <w:ilvl w:val="0"/>
          <w:numId w:val="12"/>
        </w:numPr>
        <w:spacing w:before="240"/>
      </w:pPr>
      <w:r>
        <w:t xml:space="preserve">What is the difference between </w:t>
      </w:r>
      <w:r>
        <w:rPr>
          <w:rFonts w:ascii="Roboto Mono" w:eastAsia="Roboto Mono" w:hAnsi="Roboto Mono" w:cs="Roboto Mono"/>
          <w:color w:val="188038"/>
        </w:rPr>
        <w:t>int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float</w:t>
      </w:r>
      <w:r>
        <w:t>?</w:t>
      </w:r>
      <w:r>
        <w:br/>
      </w:r>
    </w:p>
    <w:p w14:paraId="724AEA77" w14:textId="77777777" w:rsidR="00A31FEA" w:rsidRDefault="00000000">
      <w:pPr>
        <w:numPr>
          <w:ilvl w:val="0"/>
          <w:numId w:val="12"/>
        </w:numPr>
      </w:pPr>
      <w:r>
        <w:t>Give an example of implicit type conversion in Python.</w:t>
      </w:r>
      <w:r>
        <w:br/>
      </w:r>
    </w:p>
    <w:p w14:paraId="3F11C84C" w14:textId="77777777" w:rsidR="00A31FEA" w:rsidRDefault="00000000">
      <w:pPr>
        <w:numPr>
          <w:ilvl w:val="0"/>
          <w:numId w:val="12"/>
        </w:numPr>
      </w:pPr>
      <w:r>
        <w:t>How do you declare a constant in Python?</w:t>
      </w:r>
      <w:r>
        <w:br/>
      </w:r>
    </w:p>
    <w:p w14:paraId="283DE932" w14:textId="77777777" w:rsidR="00A31FEA" w:rsidRDefault="00000000">
      <w:pPr>
        <w:numPr>
          <w:ilvl w:val="0"/>
          <w:numId w:val="12"/>
        </w:numPr>
      </w:pPr>
      <w:r>
        <w:t xml:space="preserve">What does </w:t>
      </w:r>
      <w:r>
        <w:rPr>
          <w:rFonts w:ascii="Roboto Mono" w:eastAsia="Roboto Mono" w:hAnsi="Roboto Mono" w:cs="Roboto Mono"/>
          <w:color w:val="188038"/>
        </w:rPr>
        <w:t>sys.argv[0]</w:t>
      </w:r>
      <w:r>
        <w:t xml:space="preserve"> contain?</w:t>
      </w:r>
      <w:r>
        <w:br/>
      </w:r>
    </w:p>
    <w:p w14:paraId="6A27F7FB" w14:textId="77777777" w:rsidR="00A31FEA" w:rsidRDefault="00000000">
      <w:pPr>
        <w:numPr>
          <w:ilvl w:val="0"/>
          <w:numId w:val="12"/>
        </w:numPr>
        <w:spacing w:after="240"/>
      </w:pPr>
      <w:r>
        <w:lastRenderedPageBreak/>
        <w:t>Name two non-primitive Python data types.</w:t>
      </w:r>
      <w:r>
        <w:br/>
      </w:r>
    </w:p>
    <w:p w14:paraId="1A6149B4" w14:textId="77777777" w:rsidR="00A31FEA" w:rsidRDefault="00000000">
      <w:r>
        <w:pict w14:anchorId="34CADE35">
          <v:rect id="_x0000_i1044" style="width:0;height:1.5pt" o:hralign="center" o:hrstd="t" o:hr="t" fillcolor="#a0a0a0" stroked="f"/>
        </w:pict>
      </w:r>
    </w:p>
    <w:p w14:paraId="215538FD" w14:textId="77777777" w:rsidR="00A31FE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3" w:name="_m348mir28nbw" w:colFirst="0" w:colLast="0"/>
      <w:bookmarkEnd w:id="23"/>
      <w:r>
        <w:rPr>
          <w:b/>
          <w:bCs/>
          <w:sz w:val="34"/>
          <w:szCs w:val="34"/>
        </w:rPr>
        <w:t>Common Interview Questions (Theoretical)</w:t>
      </w:r>
    </w:p>
    <w:p w14:paraId="5D77F708" w14:textId="77777777" w:rsidR="00A31FEA" w:rsidRDefault="00000000">
      <w:pPr>
        <w:numPr>
          <w:ilvl w:val="0"/>
          <w:numId w:val="13"/>
        </w:numPr>
        <w:spacing w:before="240"/>
      </w:pPr>
      <w:r>
        <w:t>Difference between primitive and non-primitive data types.</w:t>
      </w:r>
      <w:r>
        <w:br/>
      </w:r>
    </w:p>
    <w:p w14:paraId="5E4CE5CA" w14:textId="77777777" w:rsidR="00A31FEA" w:rsidRDefault="00000000">
      <w:pPr>
        <w:numPr>
          <w:ilvl w:val="0"/>
          <w:numId w:val="13"/>
        </w:numPr>
      </w:pPr>
      <w:r>
        <w:t>How does Python handle dynamic typing?</w:t>
      </w:r>
      <w:r>
        <w:br/>
      </w:r>
    </w:p>
    <w:p w14:paraId="47186833" w14:textId="77777777" w:rsidR="00A31FEA" w:rsidRDefault="00000000">
      <w:pPr>
        <w:numPr>
          <w:ilvl w:val="0"/>
          <w:numId w:val="13"/>
        </w:numPr>
      </w:pPr>
      <w:r>
        <w:t>What are the rules for naming identifiers?</w:t>
      </w:r>
      <w:r>
        <w:br/>
      </w:r>
    </w:p>
    <w:p w14:paraId="0E6242FF" w14:textId="77777777" w:rsidR="00A31FEA" w:rsidRDefault="00000000">
      <w:pPr>
        <w:numPr>
          <w:ilvl w:val="0"/>
          <w:numId w:val="13"/>
        </w:numPr>
      </w:pPr>
      <w:r>
        <w:t>Explain mutable vs immutable with examples.</w:t>
      </w:r>
      <w:r>
        <w:br/>
      </w:r>
    </w:p>
    <w:p w14:paraId="6AB0FBA3" w14:textId="77777777" w:rsidR="00A31FEA" w:rsidRDefault="00000000">
      <w:pPr>
        <w:numPr>
          <w:ilvl w:val="0"/>
          <w:numId w:val="13"/>
        </w:numPr>
        <w:spacing w:after="240"/>
      </w:pPr>
      <w:r>
        <w:t xml:space="preserve">Difference between </w:t>
      </w:r>
      <w:r>
        <w:rPr>
          <w:rFonts w:ascii="Roboto Mono" w:eastAsia="Roboto Mono" w:hAnsi="Roboto Mono" w:cs="Roboto Mono"/>
          <w:color w:val="188038"/>
        </w:rPr>
        <w:t>list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tuple</w:t>
      </w:r>
      <w:r>
        <w:t>.</w:t>
      </w:r>
      <w:r>
        <w:br/>
      </w:r>
    </w:p>
    <w:p w14:paraId="22B2959A" w14:textId="77777777" w:rsidR="00A31FEA" w:rsidRDefault="00000000">
      <w:r>
        <w:pict w14:anchorId="65BB5FC8">
          <v:rect id="_x0000_i1045" style="width:0;height:1.5pt" o:hralign="center" o:hrstd="t" o:hr="t" fillcolor="#a0a0a0" stroked="f"/>
        </w:pict>
      </w:r>
    </w:p>
    <w:p w14:paraId="3821F250" w14:textId="77777777" w:rsidR="00A31FE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4" w:name="_xny0f54ui9u8" w:colFirst="0" w:colLast="0"/>
      <w:bookmarkEnd w:id="24"/>
      <w:r>
        <w:rPr>
          <w:b/>
          <w:bCs/>
          <w:sz w:val="34"/>
          <w:szCs w:val="34"/>
        </w:rPr>
        <w:t>Common Interview Questions (Practical)</w:t>
      </w:r>
    </w:p>
    <w:p w14:paraId="0959B7D7" w14:textId="77777777" w:rsidR="00A31FEA" w:rsidRDefault="00000000">
      <w:pPr>
        <w:numPr>
          <w:ilvl w:val="0"/>
          <w:numId w:val="14"/>
        </w:numPr>
        <w:spacing w:before="240"/>
      </w:pPr>
      <w:r>
        <w:t>Write a program to swap two variables without using a third variable.</w:t>
      </w:r>
      <w:r>
        <w:br/>
      </w:r>
    </w:p>
    <w:p w14:paraId="51EE5F3D" w14:textId="77777777" w:rsidR="00A31FEA" w:rsidRDefault="00000000">
      <w:pPr>
        <w:numPr>
          <w:ilvl w:val="0"/>
          <w:numId w:val="14"/>
        </w:numPr>
      </w:pPr>
      <w:r>
        <w:t>Given a list of numbers, convert them all to strings.</w:t>
      </w:r>
      <w:r>
        <w:br/>
      </w:r>
    </w:p>
    <w:p w14:paraId="40C8807A" w14:textId="77777777" w:rsidR="00A31FEA" w:rsidRDefault="00000000">
      <w:pPr>
        <w:numPr>
          <w:ilvl w:val="0"/>
          <w:numId w:val="14"/>
        </w:numPr>
      </w:pPr>
      <w:r>
        <w:t>Parse command-line arguments to sum two numbers.</w:t>
      </w:r>
      <w:r>
        <w:br/>
      </w:r>
    </w:p>
    <w:p w14:paraId="66F58F93" w14:textId="77777777" w:rsidR="00A31FEA" w:rsidRDefault="00000000">
      <w:pPr>
        <w:numPr>
          <w:ilvl w:val="0"/>
          <w:numId w:val="14"/>
        </w:numPr>
      </w:pPr>
      <w:r>
        <w:t>Count how many students have grades above 80 from dataset.</w:t>
      </w:r>
      <w:r>
        <w:br/>
      </w:r>
    </w:p>
    <w:p w14:paraId="7591F0A3" w14:textId="77777777" w:rsidR="00A31FEA" w:rsidRDefault="00000000">
      <w:pPr>
        <w:numPr>
          <w:ilvl w:val="0"/>
          <w:numId w:val="14"/>
        </w:numPr>
        <w:spacing w:after="240"/>
      </w:pPr>
      <w:r>
        <w:t>Convert a dictionary into a list of tuples.</w:t>
      </w:r>
      <w:r>
        <w:br/>
      </w:r>
    </w:p>
    <w:p w14:paraId="7AC98F2D" w14:textId="77777777" w:rsidR="00A31FEA" w:rsidRDefault="00000000">
      <w:r>
        <w:pict w14:anchorId="60567543">
          <v:rect id="_x0000_i1046" style="width:0;height:1.5pt" o:hralign="center" o:hrstd="t" o:hr="t" fillcolor="#a0a0a0" stroked="f"/>
        </w:pict>
      </w:r>
    </w:p>
    <w:p w14:paraId="2186BC31" w14:textId="77777777" w:rsidR="00A31FEA" w:rsidRDefault="00A31FEA"/>
    <w:p w14:paraId="48EE6D9B" w14:textId="77777777" w:rsidR="00A31FEA" w:rsidRDefault="00A31FEA"/>
    <w:p w14:paraId="7DEFA9EC" w14:textId="77777777" w:rsidR="00A31FEA" w:rsidRDefault="00A31FEA"/>
    <w:sectPr w:rsidR="00A31FE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C60B3" w14:textId="77777777" w:rsidR="00E13CEE" w:rsidRDefault="00E13CEE">
      <w:pPr>
        <w:spacing w:line="240" w:lineRule="auto"/>
      </w:pPr>
      <w:r>
        <w:separator/>
      </w:r>
    </w:p>
  </w:endnote>
  <w:endnote w:type="continuationSeparator" w:id="0">
    <w:p w14:paraId="49A3E6F0" w14:textId="77777777" w:rsidR="00E13CEE" w:rsidRDefault="00E13C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691B9AA1-08AB-4185-A07E-F136F999A117}"/>
  </w:font>
  <w:font w:name="Arial Unicode MS">
    <w:altName w:val="Arial"/>
    <w:panose1 w:val="020B0604020202020204"/>
    <w:charset w:val="86"/>
    <w:family w:val="auto"/>
    <w:pitch w:val="default"/>
    <w:sig w:usb0="FFFFFFFF" w:usb1="E9FFFFFF" w:usb2="0000003F" w:usb3="00000000" w:csb0="603F01FF" w:csb1="FFFF0000"/>
    <w:embedRegular r:id="rId2" w:fontKey="{40A58891-42A1-4098-B55E-3C58617D245F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66EB810-0790-4173-BB20-6006222D33E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EADD794-0279-4FA1-8A71-5F39EF9A2E0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42954" w14:textId="77777777" w:rsidR="00E13CEE" w:rsidRDefault="00E13CEE">
      <w:r>
        <w:separator/>
      </w:r>
    </w:p>
  </w:footnote>
  <w:footnote w:type="continuationSeparator" w:id="0">
    <w:p w14:paraId="2786E9F7" w14:textId="77777777" w:rsidR="00E13CEE" w:rsidRDefault="00E13C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39341B"/>
    <w:multiLevelType w:val="multilevel"/>
    <w:tmpl w:val="9239341B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C8879AEF"/>
    <w:multiLevelType w:val="multilevel"/>
    <w:tmpl w:val="C8879AE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248C179"/>
    <w:multiLevelType w:val="multilevel"/>
    <w:tmpl w:val="0248C179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3D62ECE"/>
    <w:multiLevelType w:val="multilevel"/>
    <w:tmpl w:val="03D62E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5B654F3"/>
    <w:multiLevelType w:val="multilevel"/>
    <w:tmpl w:val="25B654F3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A8F537B"/>
    <w:multiLevelType w:val="multilevel"/>
    <w:tmpl w:val="2A8F537B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D4DC07F"/>
    <w:multiLevelType w:val="multilevel"/>
    <w:tmpl w:val="4D4DC07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A241D34"/>
    <w:multiLevelType w:val="multilevel"/>
    <w:tmpl w:val="5A241D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2183CF9"/>
    <w:multiLevelType w:val="multilevel"/>
    <w:tmpl w:val="72183CF9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2786966">
    <w:abstractNumId w:val="5"/>
  </w:num>
  <w:num w:numId="2" w16cid:durableId="52045796">
    <w:abstractNumId w:val="4"/>
  </w:num>
  <w:num w:numId="3" w16cid:durableId="752818104">
    <w:abstractNumId w:val="11"/>
  </w:num>
  <w:num w:numId="4" w16cid:durableId="1676225246">
    <w:abstractNumId w:val="2"/>
  </w:num>
  <w:num w:numId="5" w16cid:durableId="1381897647">
    <w:abstractNumId w:val="1"/>
  </w:num>
  <w:num w:numId="6" w16cid:durableId="418602332">
    <w:abstractNumId w:val="7"/>
  </w:num>
  <w:num w:numId="7" w16cid:durableId="1201168909">
    <w:abstractNumId w:val="8"/>
  </w:num>
  <w:num w:numId="8" w16cid:durableId="770472478">
    <w:abstractNumId w:val="13"/>
  </w:num>
  <w:num w:numId="9" w16cid:durableId="255557103">
    <w:abstractNumId w:val="6"/>
  </w:num>
  <w:num w:numId="10" w16cid:durableId="1444420273">
    <w:abstractNumId w:val="0"/>
  </w:num>
  <w:num w:numId="11" w16cid:durableId="1823809286">
    <w:abstractNumId w:val="9"/>
  </w:num>
  <w:num w:numId="12" w16cid:durableId="1929805484">
    <w:abstractNumId w:val="12"/>
  </w:num>
  <w:num w:numId="13" w16cid:durableId="202595458">
    <w:abstractNumId w:val="3"/>
  </w:num>
  <w:num w:numId="14" w16cid:durableId="18201511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FEA"/>
    <w:rsid w:val="001A2789"/>
    <w:rsid w:val="00842D74"/>
    <w:rsid w:val="008C33E1"/>
    <w:rsid w:val="00A31FEA"/>
    <w:rsid w:val="00E13CEE"/>
    <w:rsid w:val="33A20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FD69D"/>
  <w15:docId w15:val="{52058585-AF41-497F-9645-12AAA58B5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zh-CN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tblPr/>
  </w:style>
  <w:style w:type="table" w:customStyle="1" w:styleId="Style11">
    <w:name w:val="_Style 11"/>
    <w:basedOn w:val="TableNormal0"/>
    <w:tblPr/>
  </w:style>
  <w:style w:type="table" w:customStyle="1" w:styleId="Style12">
    <w:name w:val="_Style 12"/>
    <w:basedOn w:val="TableNormal0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670</Words>
  <Characters>3819</Characters>
  <Application>Microsoft Office Word</Application>
  <DocSecurity>0</DocSecurity>
  <Lines>31</Lines>
  <Paragraphs>8</Paragraphs>
  <ScaleCrop>false</ScaleCrop>
  <Company/>
  <LinksUpToDate>false</LinksUpToDate>
  <CharactersWithSpaces>4481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Md Mukhtar Ansari</cp:lastModifiedBy>
  <cp:revision>3</cp:revision>
  <dcterms:created xsi:type="dcterms:W3CDTF">2025-12-01T12:00:00Z</dcterms:created>
  <dcterms:modified xsi:type="dcterms:W3CDTF">2026-06-06T02:46:00Z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72D1BEFE09BC4FD280561C020540DAB1_12</vt:lpwstr>
  </property>
</Properties>
</file>